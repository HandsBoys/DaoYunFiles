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5813224" w:displacedByCustomXml="next"/>
    <w:sdt>
      <w:sdtPr>
        <w:id w:val="1090125942"/>
        <w:docPartObj>
          <w:docPartGallery w:val="Cover Pages"/>
          <w:docPartUnique/>
        </w:docPartObj>
      </w:sdtPr>
      <w:sdtEndPr>
        <w:rPr>
          <w:lang w:val="zh-CN"/>
        </w:rPr>
      </w:sdtEndPr>
      <w:sdtContent>
        <w:p w14:paraId="5230A7D3" w14:textId="27208FA7" w:rsidR="009D5059" w:rsidRDefault="009D5059" w:rsidP="001B338A"/>
        <w:p w14:paraId="2274B04A" w14:textId="77777777" w:rsidR="001B338A" w:rsidRDefault="001B338A" w:rsidP="001B338A"/>
        <w:p w14:paraId="719BCCB7" w14:textId="77777777" w:rsidR="001B338A" w:rsidRDefault="001B338A" w:rsidP="001B338A"/>
        <w:p w14:paraId="61B72265" w14:textId="77777777" w:rsidR="001B338A" w:rsidRDefault="001B338A" w:rsidP="001B338A"/>
        <w:p w14:paraId="49AF60F2" w14:textId="77777777" w:rsidR="001B338A" w:rsidRDefault="001B338A" w:rsidP="001B338A">
          <w:pPr>
            <w:jc w:val="center"/>
            <w:rPr>
              <w:lang w:val="zh-CN"/>
            </w:rPr>
          </w:pPr>
          <w:bookmarkStart w:id="1" w:name="_Hlk75876369"/>
          <w:r w:rsidRPr="0017516A">
            <w:rPr>
              <w:noProof/>
            </w:rPr>
            <w:drawing>
              <wp:inline distT="0" distB="0" distL="0" distR="0" wp14:anchorId="7651FC5C" wp14:editId="424B4DAF">
                <wp:extent cx="4162097" cy="2671691"/>
                <wp:effectExtent l="0" t="0" r="0" b="0"/>
                <wp:docPr id="21" name="图片 21" descr="C:\Users\Eve_y\Desktop\工程训练\FZ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_y\Desktop\工程训练\FZU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8132"/>
                        <a:stretch/>
                      </pic:blipFill>
                      <pic:spPr bwMode="auto">
                        <a:xfrm>
                          <a:off x="0" y="0"/>
                          <a:ext cx="4174441" cy="2679615"/>
                        </a:xfrm>
                        <a:prstGeom prst="rect">
                          <a:avLst/>
                        </a:prstGeom>
                        <a:noFill/>
                        <a:ln>
                          <a:noFill/>
                        </a:ln>
                        <a:extLst>
                          <a:ext uri="{53640926-AAD7-44D8-BBD7-CCE9431645EC}">
                            <a14:shadowObscured xmlns:a14="http://schemas.microsoft.com/office/drawing/2010/main"/>
                          </a:ext>
                        </a:extLst>
                      </pic:spPr>
                    </pic:pic>
                  </a:graphicData>
                </a:graphic>
              </wp:inline>
            </w:drawing>
          </w:r>
        </w:p>
        <w:p w14:paraId="68270A90" w14:textId="77777777" w:rsidR="001B338A" w:rsidRDefault="001B338A" w:rsidP="001B338A">
          <w:pPr>
            <w:rPr>
              <w:lang w:val="zh-CN"/>
            </w:rPr>
          </w:pPr>
        </w:p>
        <w:p w14:paraId="3CCD30AC" w14:textId="77777777" w:rsidR="001B338A" w:rsidRDefault="001B338A" w:rsidP="001B338A">
          <w:pPr>
            <w:rPr>
              <w:lang w:val="zh-CN"/>
            </w:rPr>
          </w:pPr>
        </w:p>
        <w:p w14:paraId="26D101B7" w14:textId="08EFB636" w:rsidR="001B338A" w:rsidRDefault="001B338A" w:rsidP="001B338A">
          <w:pPr>
            <w:pStyle w:val="af2"/>
            <w:jc w:val="center"/>
            <w:rPr>
              <w:b/>
              <w:sz w:val="56"/>
              <w:szCs w:val="28"/>
            </w:rPr>
          </w:pPr>
          <w:r>
            <w:rPr>
              <w:rFonts w:hint="eastAsia"/>
              <w:b/>
              <w:sz w:val="56"/>
              <w:szCs w:val="28"/>
            </w:rPr>
            <w:t>到云移动</w:t>
          </w:r>
          <w:proofErr w:type="gramStart"/>
          <w:r>
            <w:rPr>
              <w:rFonts w:hint="eastAsia"/>
              <w:b/>
              <w:sz w:val="56"/>
              <w:szCs w:val="28"/>
            </w:rPr>
            <w:t>端</w:t>
          </w:r>
          <w:r w:rsidRPr="00894522">
            <w:rPr>
              <w:rFonts w:hint="eastAsia"/>
              <w:b/>
              <w:sz w:val="56"/>
              <w:szCs w:val="28"/>
            </w:rPr>
            <w:t>需求</w:t>
          </w:r>
          <w:proofErr w:type="gramEnd"/>
          <w:r w:rsidRPr="00894522">
            <w:rPr>
              <w:rFonts w:hint="eastAsia"/>
              <w:b/>
              <w:sz w:val="56"/>
              <w:szCs w:val="28"/>
            </w:rPr>
            <w:t>文档</w:t>
          </w:r>
        </w:p>
        <w:bookmarkEnd w:id="1"/>
        <w:p w14:paraId="3B3B8B0B" w14:textId="77777777" w:rsidR="001B338A" w:rsidRDefault="001B338A" w:rsidP="001B338A"/>
        <w:p w14:paraId="752A7F0E" w14:textId="59DE37F7" w:rsidR="001B338A" w:rsidRPr="001B338A" w:rsidRDefault="001B338A" w:rsidP="001B338A"/>
        <w:p w14:paraId="3D15F0C6" w14:textId="0DC2A0F1" w:rsidR="001B338A" w:rsidRDefault="001B338A" w:rsidP="001B338A"/>
        <w:p w14:paraId="7EA4FC30" w14:textId="1A6BB7F3" w:rsidR="001B338A" w:rsidRDefault="001B338A" w:rsidP="001B338A"/>
        <w:p w14:paraId="317C9828" w14:textId="13E5F6D3" w:rsidR="001B338A" w:rsidRDefault="001B338A" w:rsidP="001B338A"/>
        <w:p w14:paraId="783AAA48" w14:textId="7DA37DBE" w:rsidR="001B338A" w:rsidRDefault="001B338A" w:rsidP="001B338A"/>
        <w:p w14:paraId="041BF051" w14:textId="3EDF0481" w:rsidR="001B338A" w:rsidRDefault="001B338A" w:rsidP="001B338A"/>
        <w:p w14:paraId="0CBCA1BB" w14:textId="3B9546BF" w:rsidR="001B338A" w:rsidRDefault="001B338A" w:rsidP="001B338A"/>
        <w:p w14:paraId="68C7CF9F" w14:textId="5474F67B" w:rsidR="001B338A" w:rsidRDefault="001B338A" w:rsidP="001B338A"/>
        <w:p w14:paraId="26209FDB" w14:textId="4CA15FDC" w:rsidR="001B338A" w:rsidRDefault="001B338A" w:rsidP="001B338A"/>
        <w:p w14:paraId="65E769D0" w14:textId="79D34A2B" w:rsidR="001B338A" w:rsidRDefault="001B338A" w:rsidP="001B338A"/>
        <w:p w14:paraId="39D14C42" w14:textId="2D67448A" w:rsidR="001B338A" w:rsidRDefault="001B338A" w:rsidP="001B338A"/>
        <w:p w14:paraId="6DBD1D53" w14:textId="0B1AE607" w:rsidR="001B338A" w:rsidRDefault="001B338A" w:rsidP="001B338A"/>
        <w:p w14:paraId="21F74B2C" w14:textId="270BAC68" w:rsidR="001B338A" w:rsidRDefault="001B338A" w:rsidP="001B338A"/>
        <w:p w14:paraId="05E1C7F5" w14:textId="41C0C1FE" w:rsidR="001B338A" w:rsidRDefault="001B338A" w:rsidP="001B338A"/>
        <w:p w14:paraId="1ADF0BC3" w14:textId="79D2ED30" w:rsidR="001B338A" w:rsidRDefault="001B338A" w:rsidP="001B338A"/>
        <w:p w14:paraId="2BE230DE" w14:textId="1F7973D1" w:rsidR="001B338A" w:rsidRDefault="001B338A" w:rsidP="001B338A"/>
        <w:p w14:paraId="115CD120" w14:textId="30CF74F2" w:rsidR="001B338A" w:rsidRDefault="001B338A" w:rsidP="001B338A"/>
        <w:p w14:paraId="21C623DC" w14:textId="495A6E63" w:rsidR="001B338A" w:rsidRDefault="001B338A" w:rsidP="001B338A"/>
        <w:p w14:paraId="7618BC14" w14:textId="743C3B74" w:rsidR="009D5059" w:rsidRDefault="008C6C5C">
          <w:pPr>
            <w:widowControl/>
            <w:jc w:val="left"/>
            <w:rPr>
              <w:b/>
              <w:bCs/>
              <w:kern w:val="44"/>
              <w:sz w:val="44"/>
              <w:szCs w:val="44"/>
              <w:lang w:val="zh-CN"/>
            </w:rPr>
          </w:pPr>
        </w:p>
      </w:sdtContent>
    </w:sdt>
    <w:sdt>
      <w:sdtPr>
        <w:rPr>
          <w:b w:val="0"/>
          <w:bCs w:val="0"/>
          <w:kern w:val="0"/>
          <w:sz w:val="20"/>
          <w:szCs w:val="20"/>
          <w:lang w:val="zh-CN"/>
        </w:rPr>
        <w:id w:val="1717934553"/>
        <w:docPartObj>
          <w:docPartGallery w:val="Table of Contents"/>
          <w:docPartUnique/>
        </w:docPartObj>
      </w:sdtPr>
      <w:sdtEndPr/>
      <w:sdtContent>
        <w:p w14:paraId="43D25A33" w14:textId="5F1D61C9" w:rsidR="009D5059" w:rsidRPr="00757899" w:rsidRDefault="00D76967" w:rsidP="00757899">
          <w:pPr>
            <w:pStyle w:val="1"/>
            <w:jc w:val="center"/>
            <w:rPr>
              <w:noProof/>
            </w:rPr>
          </w:pPr>
          <w:r>
            <w:rPr>
              <w:lang w:val="zh-CN"/>
            </w:rPr>
            <w:t>目录</w:t>
          </w:r>
          <w:bookmarkEnd w:id="0"/>
          <w:r>
            <w:rPr>
              <w:b w:val="0"/>
              <w:bCs w:val="0"/>
            </w:rPr>
            <w:fldChar w:fldCharType="begin"/>
          </w:r>
          <w:r>
            <w:instrText xml:space="preserve"> TOC \o "1-3" \h \z \u </w:instrText>
          </w:r>
          <w:r>
            <w:rPr>
              <w:b w:val="0"/>
              <w:bCs w:val="0"/>
            </w:rPr>
            <w:fldChar w:fldCharType="separate"/>
          </w:r>
        </w:p>
        <w:p w14:paraId="77DB2C04" w14:textId="2073EC76" w:rsidR="009D5059" w:rsidRDefault="008C6C5C" w:rsidP="009D5059">
          <w:pPr>
            <w:pStyle w:val="TOC1"/>
            <w:tabs>
              <w:tab w:val="right" w:leader="dot" w:pos="8296"/>
            </w:tabs>
            <w:spacing w:line="360" w:lineRule="auto"/>
            <w:rPr>
              <w:rFonts w:asciiTheme="minorHAnsi" w:eastAsiaTheme="minorEastAsia" w:hAnsiTheme="minorHAnsi" w:cstheme="minorBidi"/>
              <w:noProof/>
              <w:kern w:val="2"/>
              <w:sz w:val="21"/>
              <w:szCs w:val="22"/>
            </w:rPr>
          </w:pPr>
          <w:hyperlink w:anchor="_Toc75813225" w:history="1">
            <w:r w:rsidR="009D5059" w:rsidRPr="00FF212C">
              <w:rPr>
                <w:rStyle w:val="a9"/>
                <w:rFonts w:ascii="黑体" w:eastAsia="黑体" w:hAnsi="黑体" w:cs="黑体"/>
                <w:noProof/>
                <w:kern w:val="44"/>
              </w:rPr>
              <w:t>1引言</w:t>
            </w:r>
            <w:r w:rsidR="009D5059">
              <w:rPr>
                <w:noProof/>
                <w:webHidden/>
              </w:rPr>
              <w:tab/>
            </w:r>
            <w:r w:rsidR="009D5059">
              <w:rPr>
                <w:noProof/>
                <w:webHidden/>
              </w:rPr>
              <w:fldChar w:fldCharType="begin"/>
            </w:r>
            <w:r w:rsidR="009D5059">
              <w:rPr>
                <w:noProof/>
                <w:webHidden/>
              </w:rPr>
              <w:instrText xml:space="preserve"> PAGEREF _Toc75813225 \h </w:instrText>
            </w:r>
            <w:r w:rsidR="009D5059">
              <w:rPr>
                <w:noProof/>
                <w:webHidden/>
              </w:rPr>
            </w:r>
            <w:r w:rsidR="009D5059">
              <w:rPr>
                <w:noProof/>
                <w:webHidden/>
              </w:rPr>
              <w:fldChar w:fldCharType="separate"/>
            </w:r>
            <w:r w:rsidR="00757899">
              <w:rPr>
                <w:noProof/>
                <w:webHidden/>
              </w:rPr>
              <w:t>2</w:t>
            </w:r>
            <w:r w:rsidR="009D5059">
              <w:rPr>
                <w:noProof/>
                <w:webHidden/>
              </w:rPr>
              <w:fldChar w:fldCharType="end"/>
            </w:r>
          </w:hyperlink>
        </w:p>
        <w:p w14:paraId="2E349F53" w14:textId="146BC426"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26" w:history="1">
            <w:r w:rsidR="009D5059" w:rsidRPr="00FF212C">
              <w:rPr>
                <w:rStyle w:val="a9"/>
                <w:rFonts w:ascii="黑体" w:hAnsi="黑体" w:cs="黑体"/>
                <w:noProof/>
              </w:rPr>
              <w:t>1.1</w:t>
            </w:r>
            <w:r w:rsidR="009D5059" w:rsidRPr="00FF212C">
              <w:rPr>
                <w:rStyle w:val="a9"/>
                <w:rFonts w:ascii="黑体" w:hAnsi="黑体" w:cs="黑体"/>
                <w:noProof/>
              </w:rPr>
              <w:t>目的</w:t>
            </w:r>
            <w:r w:rsidR="009D5059">
              <w:rPr>
                <w:noProof/>
                <w:webHidden/>
              </w:rPr>
              <w:tab/>
            </w:r>
            <w:r w:rsidR="009D5059">
              <w:rPr>
                <w:noProof/>
                <w:webHidden/>
              </w:rPr>
              <w:fldChar w:fldCharType="begin"/>
            </w:r>
            <w:r w:rsidR="009D5059">
              <w:rPr>
                <w:noProof/>
                <w:webHidden/>
              </w:rPr>
              <w:instrText xml:space="preserve"> PAGEREF _Toc75813226 \h </w:instrText>
            </w:r>
            <w:r w:rsidR="009D5059">
              <w:rPr>
                <w:noProof/>
                <w:webHidden/>
              </w:rPr>
            </w:r>
            <w:r w:rsidR="009D5059">
              <w:rPr>
                <w:noProof/>
                <w:webHidden/>
              </w:rPr>
              <w:fldChar w:fldCharType="separate"/>
            </w:r>
            <w:r w:rsidR="00757899">
              <w:rPr>
                <w:noProof/>
                <w:webHidden/>
              </w:rPr>
              <w:t>3</w:t>
            </w:r>
            <w:r w:rsidR="009D5059">
              <w:rPr>
                <w:noProof/>
                <w:webHidden/>
              </w:rPr>
              <w:fldChar w:fldCharType="end"/>
            </w:r>
          </w:hyperlink>
        </w:p>
        <w:p w14:paraId="33D0EF05" w14:textId="08B4463A"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27" w:history="1">
            <w:r w:rsidR="009D5059" w:rsidRPr="00FF212C">
              <w:rPr>
                <w:rStyle w:val="a9"/>
                <w:rFonts w:ascii="黑体" w:hAnsi="黑体" w:cs="黑体"/>
                <w:noProof/>
              </w:rPr>
              <w:t xml:space="preserve">1.2 </w:t>
            </w:r>
            <w:r w:rsidR="009D5059" w:rsidRPr="00FF212C">
              <w:rPr>
                <w:rStyle w:val="a9"/>
                <w:rFonts w:ascii="黑体" w:hAnsi="黑体" w:cs="黑体"/>
                <w:noProof/>
              </w:rPr>
              <w:t>背景</w:t>
            </w:r>
            <w:r w:rsidR="009D5059">
              <w:rPr>
                <w:noProof/>
                <w:webHidden/>
              </w:rPr>
              <w:tab/>
            </w:r>
            <w:r w:rsidR="009D5059">
              <w:rPr>
                <w:noProof/>
                <w:webHidden/>
              </w:rPr>
              <w:fldChar w:fldCharType="begin"/>
            </w:r>
            <w:r w:rsidR="009D5059">
              <w:rPr>
                <w:noProof/>
                <w:webHidden/>
              </w:rPr>
              <w:instrText xml:space="preserve"> PAGEREF _Toc75813227 \h </w:instrText>
            </w:r>
            <w:r w:rsidR="009D5059">
              <w:rPr>
                <w:noProof/>
                <w:webHidden/>
              </w:rPr>
            </w:r>
            <w:r w:rsidR="009D5059">
              <w:rPr>
                <w:noProof/>
                <w:webHidden/>
              </w:rPr>
              <w:fldChar w:fldCharType="separate"/>
            </w:r>
            <w:r w:rsidR="00757899">
              <w:rPr>
                <w:noProof/>
                <w:webHidden/>
              </w:rPr>
              <w:t>3</w:t>
            </w:r>
            <w:r w:rsidR="009D5059">
              <w:rPr>
                <w:noProof/>
                <w:webHidden/>
              </w:rPr>
              <w:fldChar w:fldCharType="end"/>
            </w:r>
          </w:hyperlink>
        </w:p>
        <w:p w14:paraId="716E71AC" w14:textId="4F0B8720"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28" w:history="1">
            <w:r w:rsidR="009D5059" w:rsidRPr="00FF212C">
              <w:rPr>
                <w:rStyle w:val="a9"/>
                <w:rFonts w:ascii="黑体" w:hAnsi="黑体" w:cs="黑体"/>
                <w:noProof/>
              </w:rPr>
              <w:t>1.3</w:t>
            </w:r>
            <w:r w:rsidR="009D5059" w:rsidRPr="00FF212C">
              <w:rPr>
                <w:rStyle w:val="a9"/>
                <w:rFonts w:ascii="黑体" w:hAnsi="黑体" w:cs="黑体"/>
                <w:noProof/>
              </w:rPr>
              <w:t>定义</w:t>
            </w:r>
            <w:r w:rsidR="009D5059">
              <w:rPr>
                <w:noProof/>
                <w:webHidden/>
              </w:rPr>
              <w:tab/>
            </w:r>
            <w:r w:rsidR="009D5059">
              <w:rPr>
                <w:noProof/>
                <w:webHidden/>
              </w:rPr>
              <w:fldChar w:fldCharType="begin"/>
            </w:r>
            <w:r w:rsidR="009D5059">
              <w:rPr>
                <w:noProof/>
                <w:webHidden/>
              </w:rPr>
              <w:instrText xml:space="preserve"> PAGEREF _Toc75813228 \h </w:instrText>
            </w:r>
            <w:r w:rsidR="009D5059">
              <w:rPr>
                <w:noProof/>
                <w:webHidden/>
              </w:rPr>
            </w:r>
            <w:r w:rsidR="009D5059">
              <w:rPr>
                <w:noProof/>
                <w:webHidden/>
              </w:rPr>
              <w:fldChar w:fldCharType="separate"/>
            </w:r>
            <w:r w:rsidR="00757899">
              <w:rPr>
                <w:noProof/>
                <w:webHidden/>
              </w:rPr>
              <w:t>3</w:t>
            </w:r>
            <w:r w:rsidR="009D5059">
              <w:rPr>
                <w:noProof/>
                <w:webHidden/>
              </w:rPr>
              <w:fldChar w:fldCharType="end"/>
            </w:r>
          </w:hyperlink>
        </w:p>
        <w:p w14:paraId="350BD20A" w14:textId="7EA3BD61" w:rsidR="009D5059" w:rsidRDefault="008C6C5C" w:rsidP="009D5059">
          <w:pPr>
            <w:pStyle w:val="TOC1"/>
            <w:tabs>
              <w:tab w:val="right" w:leader="dot" w:pos="8296"/>
            </w:tabs>
            <w:spacing w:line="360" w:lineRule="auto"/>
            <w:rPr>
              <w:rFonts w:asciiTheme="minorHAnsi" w:eastAsiaTheme="minorEastAsia" w:hAnsiTheme="minorHAnsi" w:cstheme="minorBidi"/>
              <w:noProof/>
              <w:kern w:val="2"/>
              <w:sz w:val="21"/>
              <w:szCs w:val="22"/>
            </w:rPr>
          </w:pPr>
          <w:hyperlink w:anchor="_Toc75813229" w:history="1">
            <w:r w:rsidR="009D5059" w:rsidRPr="00FF212C">
              <w:rPr>
                <w:rStyle w:val="a9"/>
                <w:rFonts w:ascii="黑体" w:eastAsia="黑体" w:hAnsi="黑体"/>
                <w:noProof/>
              </w:rPr>
              <w:t>2 项目概述</w:t>
            </w:r>
            <w:r w:rsidR="009D5059">
              <w:rPr>
                <w:noProof/>
                <w:webHidden/>
              </w:rPr>
              <w:tab/>
            </w:r>
            <w:r w:rsidR="009D5059">
              <w:rPr>
                <w:noProof/>
                <w:webHidden/>
              </w:rPr>
              <w:fldChar w:fldCharType="begin"/>
            </w:r>
            <w:r w:rsidR="009D5059">
              <w:rPr>
                <w:noProof/>
                <w:webHidden/>
              </w:rPr>
              <w:instrText xml:space="preserve"> PAGEREF _Toc75813229 \h </w:instrText>
            </w:r>
            <w:r w:rsidR="009D5059">
              <w:rPr>
                <w:noProof/>
                <w:webHidden/>
              </w:rPr>
            </w:r>
            <w:r w:rsidR="009D5059">
              <w:rPr>
                <w:noProof/>
                <w:webHidden/>
              </w:rPr>
              <w:fldChar w:fldCharType="separate"/>
            </w:r>
            <w:r w:rsidR="00757899">
              <w:rPr>
                <w:noProof/>
                <w:webHidden/>
              </w:rPr>
              <w:t>5</w:t>
            </w:r>
            <w:r w:rsidR="009D5059">
              <w:rPr>
                <w:noProof/>
                <w:webHidden/>
              </w:rPr>
              <w:fldChar w:fldCharType="end"/>
            </w:r>
          </w:hyperlink>
        </w:p>
        <w:p w14:paraId="21859B88" w14:textId="5D8C07DA"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30" w:history="1">
            <w:r w:rsidR="009D5059" w:rsidRPr="00FF212C">
              <w:rPr>
                <w:rStyle w:val="a9"/>
                <w:rFonts w:ascii="黑体" w:hAnsi="黑体"/>
                <w:noProof/>
              </w:rPr>
              <w:t xml:space="preserve">2.1 </w:t>
            </w:r>
            <w:r w:rsidR="009D5059" w:rsidRPr="00FF212C">
              <w:rPr>
                <w:rStyle w:val="a9"/>
                <w:rFonts w:ascii="黑体" w:hAnsi="黑体"/>
                <w:noProof/>
              </w:rPr>
              <w:t>产品结构图</w:t>
            </w:r>
            <w:r w:rsidR="009D5059">
              <w:rPr>
                <w:noProof/>
                <w:webHidden/>
              </w:rPr>
              <w:tab/>
            </w:r>
            <w:r w:rsidR="009D5059">
              <w:rPr>
                <w:noProof/>
                <w:webHidden/>
              </w:rPr>
              <w:fldChar w:fldCharType="begin"/>
            </w:r>
            <w:r w:rsidR="009D5059">
              <w:rPr>
                <w:noProof/>
                <w:webHidden/>
              </w:rPr>
              <w:instrText xml:space="preserve"> PAGEREF _Toc75813230 \h </w:instrText>
            </w:r>
            <w:r w:rsidR="009D5059">
              <w:rPr>
                <w:noProof/>
                <w:webHidden/>
              </w:rPr>
            </w:r>
            <w:r w:rsidR="009D5059">
              <w:rPr>
                <w:noProof/>
                <w:webHidden/>
              </w:rPr>
              <w:fldChar w:fldCharType="separate"/>
            </w:r>
            <w:r w:rsidR="00757899">
              <w:rPr>
                <w:noProof/>
                <w:webHidden/>
              </w:rPr>
              <w:t>5</w:t>
            </w:r>
            <w:r w:rsidR="009D5059">
              <w:rPr>
                <w:noProof/>
                <w:webHidden/>
              </w:rPr>
              <w:fldChar w:fldCharType="end"/>
            </w:r>
          </w:hyperlink>
        </w:p>
        <w:p w14:paraId="1DAC7857" w14:textId="0EDE443C"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31" w:history="1">
            <w:r w:rsidR="009D5059" w:rsidRPr="00FF212C">
              <w:rPr>
                <w:rStyle w:val="a9"/>
                <w:rFonts w:ascii="黑体" w:hAnsi="黑体"/>
                <w:noProof/>
              </w:rPr>
              <w:t xml:space="preserve">2.2 </w:t>
            </w:r>
            <w:r w:rsidR="009D5059" w:rsidRPr="00FF212C">
              <w:rPr>
                <w:rStyle w:val="a9"/>
                <w:rFonts w:ascii="黑体" w:hAnsi="黑体"/>
                <w:noProof/>
              </w:rPr>
              <w:t>产品信息结构图</w:t>
            </w:r>
            <w:r w:rsidR="009D5059">
              <w:rPr>
                <w:noProof/>
                <w:webHidden/>
              </w:rPr>
              <w:tab/>
            </w:r>
            <w:r w:rsidR="009D5059">
              <w:rPr>
                <w:noProof/>
                <w:webHidden/>
              </w:rPr>
              <w:fldChar w:fldCharType="begin"/>
            </w:r>
            <w:r w:rsidR="009D5059">
              <w:rPr>
                <w:noProof/>
                <w:webHidden/>
              </w:rPr>
              <w:instrText xml:space="preserve"> PAGEREF _Toc75813231 \h </w:instrText>
            </w:r>
            <w:r w:rsidR="009D5059">
              <w:rPr>
                <w:noProof/>
                <w:webHidden/>
              </w:rPr>
            </w:r>
            <w:r w:rsidR="009D5059">
              <w:rPr>
                <w:noProof/>
                <w:webHidden/>
              </w:rPr>
              <w:fldChar w:fldCharType="separate"/>
            </w:r>
            <w:r w:rsidR="00757899">
              <w:rPr>
                <w:noProof/>
                <w:webHidden/>
              </w:rPr>
              <w:t>5</w:t>
            </w:r>
            <w:r w:rsidR="009D5059">
              <w:rPr>
                <w:noProof/>
                <w:webHidden/>
              </w:rPr>
              <w:fldChar w:fldCharType="end"/>
            </w:r>
          </w:hyperlink>
        </w:p>
        <w:p w14:paraId="7C916377" w14:textId="1EF47A45"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32" w:history="1">
            <w:r w:rsidR="009D5059" w:rsidRPr="00FF212C">
              <w:rPr>
                <w:rStyle w:val="a9"/>
                <w:rFonts w:ascii="黑体" w:hAnsi="黑体"/>
                <w:noProof/>
              </w:rPr>
              <w:t xml:space="preserve">2.3 </w:t>
            </w:r>
            <w:r w:rsidR="009D5059" w:rsidRPr="00FF212C">
              <w:rPr>
                <w:rStyle w:val="a9"/>
                <w:rFonts w:ascii="黑体" w:hAnsi="黑体"/>
                <w:noProof/>
              </w:rPr>
              <w:t>用户</w:t>
            </w:r>
            <w:r w:rsidR="009D5059">
              <w:rPr>
                <w:noProof/>
                <w:webHidden/>
              </w:rPr>
              <w:tab/>
            </w:r>
            <w:r w:rsidR="009D5059">
              <w:rPr>
                <w:noProof/>
                <w:webHidden/>
              </w:rPr>
              <w:fldChar w:fldCharType="begin"/>
            </w:r>
            <w:r w:rsidR="009D5059">
              <w:rPr>
                <w:noProof/>
                <w:webHidden/>
              </w:rPr>
              <w:instrText xml:space="preserve"> PAGEREF _Toc75813232 \h </w:instrText>
            </w:r>
            <w:r w:rsidR="009D5059">
              <w:rPr>
                <w:noProof/>
                <w:webHidden/>
              </w:rPr>
            </w:r>
            <w:r w:rsidR="009D5059">
              <w:rPr>
                <w:noProof/>
                <w:webHidden/>
              </w:rPr>
              <w:fldChar w:fldCharType="separate"/>
            </w:r>
            <w:r w:rsidR="00757899">
              <w:rPr>
                <w:noProof/>
                <w:webHidden/>
              </w:rPr>
              <w:t>6</w:t>
            </w:r>
            <w:r w:rsidR="009D5059">
              <w:rPr>
                <w:noProof/>
                <w:webHidden/>
              </w:rPr>
              <w:fldChar w:fldCharType="end"/>
            </w:r>
          </w:hyperlink>
        </w:p>
        <w:p w14:paraId="70A1BF78" w14:textId="28E2A099"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33" w:history="1">
            <w:r w:rsidR="009D5059" w:rsidRPr="00FF212C">
              <w:rPr>
                <w:rStyle w:val="a9"/>
                <w:rFonts w:ascii="黑体" w:hAnsi="黑体"/>
                <w:noProof/>
              </w:rPr>
              <w:t xml:space="preserve">2.4 </w:t>
            </w:r>
            <w:r w:rsidR="009D5059" w:rsidRPr="00FF212C">
              <w:rPr>
                <w:rStyle w:val="a9"/>
                <w:rFonts w:ascii="黑体" w:hAnsi="黑体"/>
                <w:noProof/>
              </w:rPr>
              <w:t>业务流程</w:t>
            </w:r>
            <w:r w:rsidR="009D5059">
              <w:rPr>
                <w:noProof/>
                <w:webHidden/>
              </w:rPr>
              <w:tab/>
            </w:r>
            <w:r w:rsidR="009D5059">
              <w:rPr>
                <w:noProof/>
                <w:webHidden/>
              </w:rPr>
              <w:fldChar w:fldCharType="begin"/>
            </w:r>
            <w:r w:rsidR="009D5059">
              <w:rPr>
                <w:noProof/>
                <w:webHidden/>
              </w:rPr>
              <w:instrText xml:space="preserve"> PAGEREF _Toc75813233 \h </w:instrText>
            </w:r>
            <w:r w:rsidR="009D5059">
              <w:rPr>
                <w:noProof/>
                <w:webHidden/>
              </w:rPr>
            </w:r>
            <w:r w:rsidR="009D5059">
              <w:rPr>
                <w:noProof/>
                <w:webHidden/>
              </w:rPr>
              <w:fldChar w:fldCharType="separate"/>
            </w:r>
            <w:r w:rsidR="00757899">
              <w:rPr>
                <w:noProof/>
                <w:webHidden/>
              </w:rPr>
              <w:t>7</w:t>
            </w:r>
            <w:r w:rsidR="009D5059">
              <w:rPr>
                <w:noProof/>
                <w:webHidden/>
              </w:rPr>
              <w:fldChar w:fldCharType="end"/>
            </w:r>
          </w:hyperlink>
        </w:p>
        <w:p w14:paraId="083B4686" w14:textId="57CC4982"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34" w:history="1">
            <w:r w:rsidR="009D5059" w:rsidRPr="00FF212C">
              <w:rPr>
                <w:rStyle w:val="a9"/>
                <w:rFonts w:ascii="黑体" w:hAnsi="黑体"/>
                <w:noProof/>
              </w:rPr>
              <w:t xml:space="preserve">2.5 </w:t>
            </w:r>
            <w:r w:rsidR="009D5059" w:rsidRPr="00FF212C">
              <w:rPr>
                <w:rStyle w:val="a9"/>
                <w:rFonts w:ascii="黑体" w:hAnsi="黑体"/>
                <w:noProof/>
              </w:rPr>
              <w:t>全局说明</w:t>
            </w:r>
            <w:r w:rsidR="009D5059">
              <w:rPr>
                <w:noProof/>
                <w:webHidden/>
              </w:rPr>
              <w:tab/>
            </w:r>
            <w:r w:rsidR="009D5059">
              <w:rPr>
                <w:noProof/>
                <w:webHidden/>
              </w:rPr>
              <w:fldChar w:fldCharType="begin"/>
            </w:r>
            <w:r w:rsidR="009D5059">
              <w:rPr>
                <w:noProof/>
                <w:webHidden/>
              </w:rPr>
              <w:instrText xml:space="preserve"> PAGEREF _Toc75813234 \h </w:instrText>
            </w:r>
            <w:r w:rsidR="009D5059">
              <w:rPr>
                <w:noProof/>
                <w:webHidden/>
              </w:rPr>
            </w:r>
            <w:r w:rsidR="009D5059">
              <w:rPr>
                <w:noProof/>
                <w:webHidden/>
              </w:rPr>
              <w:fldChar w:fldCharType="separate"/>
            </w:r>
            <w:r w:rsidR="00757899">
              <w:rPr>
                <w:noProof/>
                <w:webHidden/>
              </w:rPr>
              <w:t>8</w:t>
            </w:r>
            <w:r w:rsidR="009D5059">
              <w:rPr>
                <w:noProof/>
                <w:webHidden/>
              </w:rPr>
              <w:fldChar w:fldCharType="end"/>
            </w:r>
          </w:hyperlink>
        </w:p>
        <w:p w14:paraId="650D33C1" w14:textId="6DF44465"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35" w:history="1">
            <w:r w:rsidR="009D5059" w:rsidRPr="00FF212C">
              <w:rPr>
                <w:rStyle w:val="a9"/>
                <w:noProof/>
              </w:rPr>
              <w:t>2.5.1</w:t>
            </w:r>
            <w:r w:rsidR="009D5059" w:rsidRPr="00FF212C">
              <w:rPr>
                <w:rStyle w:val="a9"/>
                <w:noProof/>
              </w:rPr>
              <w:t>删除操作</w:t>
            </w:r>
            <w:r w:rsidR="009D5059">
              <w:rPr>
                <w:noProof/>
                <w:webHidden/>
              </w:rPr>
              <w:tab/>
            </w:r>
            <w:r w:rsidR="009D5059">
              <w:rPr>
                <w:noProof/>
                <w:webHidden/>
              </w:rPr>
              <w:fldChar w:fldCharType="begin"/>
            </w:r>
            <w:r w:rsidR="009D5059">
              <w:rPr>
                <w:noProof/>
                <w:webHidden/>
              </w:rPr>
              <w:instrText xml:space="preserve"> PAGEREF _Toc75813235 \h </w:instrText>
            </w:r>
            <w:r w:rsidR="009D5059">
              <w:rPr>
                <w:noProof/>
                <w:webHidden/>
              </w:rPr>
            </w:r>
            <w:r w:rsidR="009D5059">
              <w:rPr>
                <w:noProof/>
                <w:webHidden/>
              </w:rPr>
              <w:fldChar w:fldCharType="separate"/>
            </w:r>
            <w:r w:rsidR="00757899">
              <w:rPr>
                <w:noProof/>
                <w:webHidden/>
              </w:rPr>
              <w:t>8</w:t>
            </w:r>
            <w:r w:rsidR="009D5059">
              <w:rPr>
                <w:noProof/>
                <w:webHidden/>
              </w:rPr>
              <w:fldChar w:fldCharType="end"/>
            </w:r>
          </w:hyperlink>
        </w:p>
        <w:p w14:paraId="46877257" w14:textId="5623125A"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36" w:history="1">
            <w:r w:rsidR="009D5059" w:rsidRPr="00FF212C">
              <w:rPr>
                <w:rStyle w:val="a9"/>
                <w:noProof/>
              </w:rPr>
              <w:t>2.5.2</w:t>
            </w:r>
            <w:r w:rsidR="009D5059" w:rsidRPr="00FF212C">
              <w:rPr>
                <w:rStyle w:val="a9"/>
                <w:noProof/>
              </w:rPr>
              <w:t>加载数据操作</w:t>
            </w:r>
            <w:r w:rsidR="009D5059">
              <w:rPr>
                <w:noProof/>
                <w:webHidden/>
              </w:rPr>
              <w:tab/>
            </w:r>
            <w:r w:rsidR="009D5059">
              <w:rPr>
                <w:noProof/>
                <w:webHidden/>
              </w:rPr>
              <w:fldChar w:fldCharType="begin"/>
            </w:r>
            <w:r w:rsidR="009D5059">
              <w:rPr>
                <w:noProof/>
                <w:webHidden/>
              </w:rPr>
              <w:instrText xml:space="preserve"> PAGEREF _Toc75813236 \h </w:instrText>
            </w:r>
            <w:r w:rsidR="009D5059">
              <w:rPr>
                <w:noProof/>
                <w:webHidden/>
              </w:rPr>
            </w:r>
            <w:r w:rsidR="009D5059">
              <w:rPr>
                <w:noProof/>
                <w:webHidden/>
              </w:rPr>
              <w:fldChar w:fldCharType="separate"/>
            </w:r>
            <w:r w:rsidR="00757899">
              <w:rPr>
                <w:noProof/>
                <w:webHidden/>
              </w:rPr>
              <w:t>8</w:t>
            </w:r>
            <w:r w:rsidR="009D5059">
              <w:rPr>
                <w:noProof/>
                <w:webHidden/>
              </w:rPr>
              <w:fldChar w:fldCharType="end"/>
            </w:r>
          </w:hyperlink>
        </w:p>
        <w:p w14:paraId="553A5DC7" w14:textId="66B4F678"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37" w:history="1">
            <w:r w:rsidR="009D5059" w:rsidRPr="00FF212C">
              <w:rPr>
                <w:rStyle w:val="a9"/>
                <w:noProof/>
              </w:rPr>
              <w:t>2.5.3</w:t>
            </w:r>
            <w:r w:rsidR="009D5059" w:rsidRPr="00FF212C">
              <w:rPr>
                <w:rStyle w:val="a9"/>
                <w:noProof/>
              </w:rPr>
              <w:t>提示消息显示</w:t>
            </w:r>
            <w:r w:rsidR="009D5059">
              <w:rPr>
                <w:noProof/>
                <w:webHidden/>
              </w:rPr>
              <w:tab/>
            </w:r>
            <w:r w:rsidR="009D5059">
              <w:rPr>
                <w:noProof/>
                <w:webHidden/>
              </w:rPr>
              <w:fldChar w:fldCharType="begin"/>
            </w:r>
            <w:r w:rsidR="009D5059">
              <w:rPr>
                <w:noProof/>
                <w:webHidden/>
              </w:rPr>
              <w:instrText xml:space="preserve"> PAGEREF _Toc75813237 \h </w:instrText>
            </w:r>
            <w:r w:rsidR="009D5059">
              <w:rPr>
                <w:noProof/>
                <w:webHidden/>
              </w:rPr>
            </w:r>
            <w:r w:rsidR="009D5059">
              <w:rPr>
                <w:noProof/>
                <w:webHidden/>
              </w:rPr>
              <w:fldChar w:fldCharType="separate"/>
            </w:r>
            <w:r w:rsidR="00757899">
              <w:rPr>
                <w:noProof/>
                <w:webHidden/>
              </w:rPr>
              <w:t>8</w:t>
            </w:r>
            <w:r w:rsidR="009D5059">
              <w:rPr>
                <w:noProof/>
                <w:webHidden/>
              </w:rPr>
              <w:fldChar w:fldCharType="end"/>
            </w:r>
          </w:hyperlink>
        </w:p>
        <w:p w14:paraId="3B2C83E5" w14:textId="26156A24" w:rsidR="009D5059" w:rsidRDefault="008C6C5C" w:rsidP="009D5059">
          <w:pPr>
            <w:pStyle w:val="TOC1"/>
            <w:tabs>
              <w:tab w:val="right" w:leader="dot" w:pos="8296"/>
            </w:tabs>
            <w:spacing w:line="360" w:lineRule="auto"/>
            <w:rPr>
              <w:rFonts w:asciiTheme="minorHAnsi" w:eastAsiaTheme="minorEastAsia" w:hAnsiTheme="minorHAnsi" w:cstheme="minorBidi"/>
              <w:noProof/>
              <w:kern w:val="2"/>
              <w:sz w:val="21"/>
              <w:szCs w:val="22"/>
            </w:rPr>
          </w:pPr>
          <w:hyperlink w:anchor="_Toc75813238" w:history="1">
            <w:r w:rsidR="009D5059" w:rsidRPr="00FF212C">
              <w:rPr>
                <w:rStyle w:val="a9"/>
                <w:noProof/>
              </w:rPr>
              <w:t xml:space="preserve">3 </w:t>
            </w:r>
            <w:r w:rsidR="009D5059" w:rsidRPr="00FF212C">
              <w:rPr>
                <w:rStyle w:val="a9"/>
                <w:noProof/>
              </w:rPr>
              <w:t>功能详细需求</w:t>
            </w:r>
            <w:r w:rsidR="009D5059">
              <w:rPr>
                <w:noProof/>
                <w:webHidden/>
              </w:rPr>
              <w:tab/>
            </w:r>
            <w:r w:rsidR="009D5059">
              <w:rPr>
                <w:noProof/>
                <w:webHidden/>
              </w:rPr>
              <w:fldChar w:fldCharType="begin"/>
            </w:r>
            <w:r w:rsidR="009D5059">
              <w:rPr>
                <w:noProof/>
                <w:webHidden/>
              </w:rPr>
              <w:instrText xml:space="preserve"> PAGEREF _Toc75813238 \h </w:instrText>
            </w:r>
            <w:r w:rsidR="009D5059">
              <w:rPr>
                <w:noProof/>
                <w:webHidden/>
              </w:rPr>
            </w:r>
            <w:r w:rsidR="009D5059">
              <w:rPr>
                <w:noProof/>
                <w:webHidden/>
              </w:rPr>
              <w:fldChar w:fldCharType="separate"/>
            </w:r>
            <w:r w:rsidR="00757899">
              <w:rPr>
                <w:noProof/>
                <w:webHidden/>
              </w:rPr>
              <w:t>10</w:t>
            </w:r>
            <w:r w:rsidR="009D5059">
              <w:rPr>
                <w:noProof/>
                <w:webHidden/>
              </w:rPr>
              <w:fldChar w:fldCharType="end"/>
            </w:r>
          </w:hyperlink>
        </w:p>
        <w:p w14:paraId="35CCB18C" w14:textId="265E47E3"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39" w:history="1">
            <w:r w:rsidR="009D5059" w:rsidRPr="00FF212C">
              <w:rPr>
                <w:rStyle w:val="a9"/>
                <w:rFonts w:ascii="黑体" w:hAnsi="黑体"/>
                <w:noProof/>
              </w:rPr>
              <w:t>3.1</w:t>
            </w:r>
            <w:r w:rsidR="009D5059" w:rsidRPr="00FF212C">
              <w:rPr>
                <w:rStyle w:val="a9"/>
                <w:rFonts w:ascii="黑体" w:hAnsi="黑体"/>
                <w:noProof/>
              </w:rPr>
              <w:t>通用功能</w:t>
            </w:r>
            <w:r w:rsidR="00B071DD">
              <w:rPr>
                <w:rStyle w:val="a9"/>
                <w:rFonts w:ascii="黑体" w:hAnsi="黑体" w:hint="eastAsia"/>
                <w:noProof/>
              </w:rPr>
              <w:t>模块</w:t>
            </w:r>
            <w:r w:rsidR="009D5059">
              <w:rPr>
                <w:noProof/>
                <w:webHidden/>
              </w:rPr>
              <w:tab/>
            </w:r>
            <w:r w:rsidR="009D5059">
              <w:rPr>
                <w:noProof/>
                <w:webHidden/>
              </w:rPr>
              <w:fldChar w:fldCharType="begin"/>
            </w:r>
            <w:r w:rsidR="009D5059">
              <w:rPr>
                <w:noProof/>
                <w:webHidden/>
              </w:rPr>
              <w:instrText xml:space="preserve"> PAGEREF _Toc75813239 \h </w:instrText>
            </w:r>
            <w:r w:rsidR="009D5059">
              <w:rPr>
                <w:noProof/>
                <w:webHidden/>
              </w:rPr>
            </w:r>
            <w:r w:rsidR="009D5059">
              <w:rPr>
                <w:noProof/>
                <w:webHidden/>
              </w:rPr>
              <w:fldChar w:fldCharType="separate"/>
            </w:r>
            <w:r w:rsidR="00757899">
              <w:rPr>
                <w:noProof/>
                <w:webHidden/>
              </w:rPr>
              <w:t>10</w:t>
            </w:r>
            <w:r w:rsidR="009D5059">
              <w:rPr>
                <w:noProof/>
                <w:webHidden/>
              </w:rPr>
              <w:fldChar w:fldCharType="end"/>
            </w:r>
          </w:hyperlink>
        </w:p>
        <w:p w14:paraId="08C41B09" w14:textId="53E42F72"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40" w:history="1">
            <w:r w:rsidR="009D5059" w:rsidRPr="00FF212C">
              <w:rPr>
                <w:rStyle w:val="a9"/>
                <w:noProof/>
              </w:rPr>
              <w:t xml:space="preserve">3.1.1 </w:t>
            </w:r>
            <w:r w:rsidR="009D5059" w:rsidRPr="00FF212C">
              <w:rPr>
                <w:rStyle w:val="a9"/>
                <w:noProof/>
              </w:rPr>
              <w:t>注册</w:t>
            </w:r>
            <w:r w:rsidR="009D5059">
              <w:rPr>
                <w:noProof/>
                <w:webHidden/>
              </w:rPr>
              <w:tab/>
            </w:r>
            <w:r w:rsidR="009D5059">
              <w:rPr>
                <w:noProof/>
                <w:webHidden/>
              </w:rPr>
              <w:fldChar w:fldCharType="begin"/>
            </w:r>
            <w:r w:rsidR="009D5059">
              <w:rPr>
                <w:noProof/>
                <w:webHidden/>
              </w:rPr>
              <w:instrText xml:space="preserve"> PAGEREF _Toc75813240 \h </w:instrText>
            </w:r>
            <w:r w:rsidR="009D5059">
              <w:rPr>
                <w:noProof/>
                <w:webHidden/>
              </w:rPr>
            </w:r>
            <w:r w:rsidR="009D5059">
              <w:rPr>
                <w:noProof/>
                <w:webHidden/>
              </w:rPr>
              <w:fldChar w:fldCharType="separate"/>
            </w:r>
            <w:r w:rsidR="00757899">
              <w:rPr>
                <w:noProof/>
                <w:webHidden/>
              </w:rPr>
              <w:t>10</w:t>
            </w:r>
            <w:r w:rsidR="009D5059">
              <w:rPr>
                <w:noProof/>
                <w:webHidden/>
              </w:rPr>
              <w:fldChar w:fldCharType="end"/>
            </w:r>
          </w:hyperlink>
        </w:p>
        <w:p w14:paraId="664DCD35" w14:textId="487BE9AB"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41" w:history="1">
            <w:r w:rsidR="009D5059" w:rsidRPr="00FF212C">
              <w:rPr>
                <w:rStyle w:val="a9"/>
                <w:noProof/>
              </w:rPr>
              <w:t xml:space="preserve">3.1.2 </w:t>
            </w:r>
            <w:r w:rsidR="009D5059" w:rsidRPr="00FF212C">
              <w:rPr>
                <w:rStyle w:val="a9"/>
                <w:noProof/>
              </w:rPr>
              <w:t>验证码登录</w:t>
            </w:r>
            <w:r w:rsidR="009D5059">
              <w:rPr>
                <w:noProof/>
                <w:webHidden/>
              </w:rPr>
              <w:tab/>
            </w:r>
            <w:r w:rsidR="009D5059">
              <w:rPr>
                <w:noProof/>
                <w:webHidden/>
              </w:rPr>
              <w:fldChar w:fldCharType="begin"/>
            </w:r>
            <w:r w:rsidR="009D5059">
              <w:rPr>
                <w:noProof/>
                <w:webHidden/>
              </w:rPr>
              <w:instrText xml:space="preserve"> PAGEREF _Toc75813241 \h </w:instrText>
            </w:r>
            <w:r w:rsidR="009D5059">
              <w:rPr>
                <w:noProof/>
                <w:webHidden/>
              </w:rPr>
            </w:r>
            <w:r w:rsidR="009D5059">
              <w:rPr>
                <w:noProof/>
                <w:webHidden/>
              </w:rPr>
              <w:fldChar w:fldCharType="separate"/>
            </w:r>
            <w:r w:rsidR="00757899">
              <w:rPr>
                <w:noProof/>
                <w:webHidden/>
              </w:rPr>
              <w:t>11</w:t>
            </w:r>
            <w:r w:rsidR="009D5059">
              <w:rPr>
                <w:noProof/>
                <w:webHidden/>
              </w:rPr>
              <w:fldChar w:fldCharType="end"/>
            </w:r>
          </w:hyperlink>
        </w:p>
        <w:p w14:paraId="51C65926" w14:textId="71BF8229"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42" w:history="1">
            <w:r w:rsidR="009D5059" w:rsidRPr="00FF212C">
              <w:rPr>
                <w:rStyle w:val="a9"/>
                <w:noProof/>
              </w:rPr>
              <w:t xml:space="preserve">3.1.3 </w:t>
            </w:r>
            <w:r w:rsidR="009D5059" w:rsidRPr="00FF212C">
              <w:rPr>
                <w:rStyle w:val="a9"/>
                <w:noProof/>
              </w:rPr>
              <w:t>密码登录</w:t>
            </w:r>
            <w:r w:rsidR="009D5059">
              <w:rPr>
                <w:noProof/>
                <w:webHidden/>
              </w:rPr>
              <w:tab/>
            </w:r>
            <w:r w:rsidR="009D5059">
              <w:rPr>
                <w:noProof/>
                <w:webHidden/>
              </w:rPr>
              <w:fldChar w:fldCharType="begin"/>
            </w:r>
            <w:r w:rsidR="009D5059">
              <w:rPr>
                <w:noProof/>
                <w:webHidden/>
              </w:rPr>
              <w:instrText xml:space="preserve"> PAGEREF _Toc75813242 \h </w:instrText>
            </w:r>
            <w:r w:rsidR="009D5059">
              <w:rPr>
                <w:noProof/>
                <w:webHidden/>
              </w:rPr>
            </w:r>
            <w:r w:rsidR="009D5059">
              <w:rPr>
                <w:noProof/>
                <w:webHidden/>
              </w:rPr>
              <w:fldChar w:fldCharType="separate"/>
            </w:r>
            <w:r w:rsidR="00757899">
              <w:rPr>
                <w:noProof/>
                <w:webHidden/>
              </w:rPr>
              <w:t>12</w:t>
            </w:r>
            <w:r w:rsidR="009D5059">
              <w:rPr>
                <w:noProof/>
                <w:webHidden/>
              </w:rPr>
              <w:fldChar w:fldCharType="end"/>
            </w:r>
          </w:hyperlink>
        </w:p>
        <w:p w14:paraId="4156DA0D" w14:textId="39F69807"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43" w:history="1">
            <w:r w:rsidR="009D5059" w:rsidRPr="00FF212C">
              <w:rPr>
                <w:rStyle w:val="a9"/>
                <w:noProof/>
              </w:rPr>
              <w:t>3.2</w:t>
            </w:r>
            <w:r w:rsidR="009D5059" w:rsidRPr="00FF212C">
              <w:rPr>
                <w:rStyle w:val="a9"/>
                <w:noProof/>
              </w:rPr>
              <w:t>班课模块</w:t>
            </w:r>
            <w:r w:rsidR="009D5059">
              <w:rPr>
                <w:noProof/>
                <w:webHidden/>
              </w:rPr>
              <w:tab/>
            </w:r>
            <w:r w:rsidR="009D5059">
              <w:rPr>
                <w:noProof/>
                <w:webHidden/>
              </w:rPr>
              <w:fldChar w:fldCharType="begin"/>
            </w:r>
            <w:r w:rsidR="009D5059">
              <w:rPr>
                <w:noProof/>
                <w:webHidden/>
              </w:rPr>
              <w:instrText xml:space="preserve"> PAGEREF _Toc75813243 \h </w:instrText>
            </w:r>
            <w:r w:rsidR="009D5059">
              <w:rPr>
                <w:noProof/>
                <w:webHidden/>
              </w:rPr>
            </w:r>
            <w:r w:rsidR="009D5059">
              <w:rPr>
                <w:noProof/>
                <w:webHidden/>
              </w:rPr>
              <w:fldChar w:fldCharType="separate"/>
            </w:r>
            <w:r w:rsidR="00757899">
              <w:rPr>
                <w:noProof/>
                <w:webHidden/>
              </w:rPr>
              <w:t>15</w:t>
            </w:r>
            <w:r w:rsidR="009D5059">
              <w:rPr>
                <w:noProof/>
                <w:webHidden/>
              </w:rPr>
              <w:fldChar w:fldCharType="end"/>
            </w:r>
          </w:hyperlink>
        </w:p>
        <w:p w14:paraId="3BF7F6FF" w14:textId="074FE712"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44" w:history="1">
            <w:r w:rsidR="009D5059" w:rsidRPr="00FF212C">
              <w:rPr>
                <w:rStyle w:val="a9"/>
                <w:noProof/>
              </w:rPr>
              <w:t xml:space="preserve">3.2.1 </w:t>
            </w:r>
            <w:r w:rsidR="009D5059" w:rsidRPr="00FF212C">
              <w:rPr>
                <w:rStyle w:val="a9"/>
                <w:noProof/>
              </w:rPr>
              <w:t>班课列表</w:t>
            </w:r>
            <w:r w:rsidR="009D5059">
              <w:rPr>
                <w:noProof/>
                <w:webHidden/>
              </w:rPr>
              <w:tab/>
            </w:r>
            <w:r w:rsidR="009D5059">
              <w:rPr>
                <w:noProof/>
                <w:webHidden/>
              </w:rPr>
              <w:fldChar w:fldCharType="begin"/>
            </w:r>
            <w:r w:rsidR="009D5059">
              <w:rPr>
                <w:noProof/>
                <w:webHidden/>
              </w:rPr>
              <w:instrText xml:space="preserve"> PAGEREF _Toc75813244 \h </w:instrText>
            </w:r>
            <w:r w:rsidR="009D5059">
              <w:rPr>
                <w:noProof/>
                <w:webHidden/>
              </w:rPr>
            </w:r>
            <w:r w:rsidR="009D5059">
              <w:rPr>
                <w:noProof/>
                <w:webHidden/>
              </w:rPr>
              <w:fldChar w:fldCharType="separate"/>
            </w:r>
            <w:r w:rsidR="00757899">
              <w:rPr>
                <w:noProof/>
                <w:webHidden/>
              </w:rPr>
              <w:t>15</w:t>
            </w:r>
            <w:r w:rsidR="009D5059">
              <w:rPr>
                <w:noProof/>
                <w:webHidden/>
              </w:rPr>
              <w:fldChar w:fldCharType="end"/>
            </w:r>
          </w:hyperlink>
        </w:p>
        <w:p w14:paraId="32CB590C" w14:textId="6EB4EC1C"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45" w:history="1">
            <w:r w:rsidR="009D5059" w:rsidRPr="00FF212C">
              <w:rPr>
                <w:rStyle w:val="a9"/>
                <w:noProof/>
              </w:rPr>
              <w:t xml:space="preserve">3.2.2 </w:t>
            </w:r>
            <w:r w:rsidR="009D5059" w:rsidRPr="00FF212C">
              <w:rPr>
                <w:rStyle w:val="a9"/>
                <w:noProof/>
              </w:rPr>
              <w:t>创建班课</w:t>
            </w:r>
            <w:r w:rsidR="009D5059">
              <w:rPr>
                <w:noProof/>
                <w:webHidden/>
              </w:rPr>
              <w:tab/>
            </w:r>
            <w:r w:rsidR="009D5059">
              <w:rPr>
                <w:noProof/>
                <w:webHidden/>
              </w:rPr>
              <w:fldChar w:fldCharType="begin"/>
            </w:r>
            <w:r w:rsidR="009D5059">
              <w:rPr>
                <w:noProof/>
                <w:webHidden/>
              </w:rPr>
              <w:instrText xml:space="preserve"> PAGEREF _Toc75813245 \h </w:instrText>
            </w:r>
            <w:r w:rsidR="009D5059">
              <w:rPr>
                <w:noProof/>
                <w:webHidden/>
              </w:rPr>
            </w:r>
            <w:r w:rsidR="009D5059">
              <w:rPr>
                <w:noProof/>
                <w:webHidden/>
              </w:rPr>
              <w:fldChar w:fldCharType="separate"/>
            </w:r>
            <w:r w:rsidR="00757899">
              <w:rPr>
                <w:noProof/>
                <w:webHidden/>
              </w:rPr>
              <w:t>16</w:t>
            </w:r>
            <w:r w:rsidR="009D5059">
              <w:rPr>
                <w:noProof/>
                <w:webHidden/>
              </w:rPr>
              <w:fldChar w:fldCharType="end"/>
            </w:r>
          </w:hyperlink>
        </w:p>
        <w:p w14:paraId="3E23F4FB" w14:textId="18E67C69"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46" w:history="1">
            <w:r w:rsidR="009D5059" w:rsidRPr="00FF212C">
              <w:rPr>
                <w:rStyle w:val="a9"/>
                <w:noProof/>
              </w:rPr>
              <w:t xml:space="preserve">3.2.3 </w:t>
            </w:r>
            <w:r w:rsidR="009D5059" w:rsidRPr="00FF212C">
              <w:rPr>
                <w:rStyle w:val="a9"/>
                <w:noProof/>
              </w:rPr>
              <w:t>加入班课</w:t>
            </w:r>
            <w:r w:rsidR="009D5059">
              <w:rPr>
                <w:noProof/>
                <w:webHidden/>
              </w:rPr>
              <w:tab/>
            </w:r>
            <w:r w:rsidR="009D5059">
              <w:rPr>
                <w:noProof/>
                <w:webHidden/>
              </w:rPr>
              <w:fldChar w:fldCharType="begin"/>
            </w:r>
            <w:r w:rsidR="009D5059">
              <w:rPr>
                <w:noProof/>
                <w:webHidden/>
              </w:rPr>
              <w:instrText xml:space="preserve"> PAGEREF _Toc75813246 \h </w:instrText>
            </w:r>
            <w:r w:rsidR="009D5059">
              <w:rPr>
                <w:noProof/>
                <w:webHidden/>
              </w:rPr>
            </w:r>
            <w:r w:rsidR="009D5059">
              <w:rPr>
                <w:noProof/>
                <w:webHidden/>
              </w:rPr>
              <w:fldChar w:fldCharType="separate"/>
            </w:r>
            <w:r w:rsidR="00757899">
              <w:rPr>
                <w:noProof/>
                <w:webHidden/>
              </w:rPr>
              <w:t>18</w:t>
            </w:r>
            <w:r w:rsidR="009D5059">
              <w:rPr>
                <w:noProof/>
                <w:webHidden/>
              </w:rPr>
              <w:fldChar w:fldCharType="end"/>
            </w:r>
          </w:hyperlink>
        </w:p>
        <w:p w14:paraId="047A0FF0" w14:textId="5C70B2D2"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47" w:history="1">
            <w:r w:rsidR="009D5059" w:rsidRPr="00FF212C">
              <w:rPr>
                <w:rStyle w:val="a9"/>
                <w:noProof/>
              </w:rPr>
              <w:t xml:space="preserve">3.2.4 </w:t>
            </w:r>
            <w:r w:rsidR="009D5059" w:rsidRPr="00FF212C">
              <w:rPr>
                <w:rStyle w:val="a9"/>
                <w:noProof/>
              </w:rPr>
              <w:t>发起签到</w:t>
            </w:r>
            <w:r w:rsidR="009D5059">
              <w:rPr>
                <w:noProof/>
                <w:webHidden/>
              </w:rPr>
              <w:tab/>
            </w:r>
            <w:r w:rsidR="009D5059">
              <w:rPr>
                <w:noProof/>
                <w:webHidden/>
              </w:rPr>
              <w:fldChar w:fldCharType="begin"/>
            </w:r>
            <w:r w:rsidR="009D5059">
              <w:rPr>
                <w:noProof/>
                <w:webHidden/>
              </w:rPr>
              <w:instrText xml:space="preserve"> PAGEREF _Toc75813247 \h </w:instrText>
            </w:r>
            <w:r w:rsidR="009D5059">
              <w:rPr>
                <w:noProof/>
                <w:webHidden/>
              </w:rPr>
            </w:r>
            <w:r w:rsidR="009D5059">
              <w:rPr>
                <w:noProof/>
                <w:webHidden/>
              </w:rPr>
              <w:fldChar w:fldCharType="separate"/>
            </w:r>
            <w:r w:rsidR="00757899">
              <w:rPr>
                <w:noProof/>
                <w:webHidden/>
              </w:rPr>
              <w:t>19</w:t>
            </w:r>
            <w:r w:rsidR="009D5059">
              <w:rPr>
                <w:noProof/>
                <w:webHidden/>
              </w:rPr>
              <w:fldChar w:fldCharType="end"/>
            </w:r>
          </w:hyperlink>
        </w:p>
        <w:p w14:paraId="59C219FE" w14:textId="68A8541A"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48" w:history="1">
            <w:r w:rsidR="009D5059" w:rsidRPr="00FF212C">
              <w:rPr>
                <w:rStyle w:val="a9"/>
                <w:noProof/>
              </w:rPr>
              <w:t xml:space="preserve">3.2.4 </w:t>
            </w:r>
            <w:r w:rsidR="009D5059" w:rsidRPr="00FF212C">
              <w:rPr>
                <w:rStyle w:val="a9"/>
                <w:noProof/>
              </w:rPr>
              <w:t>进行签到</w:t>
            </w:r>
            <w:r w:rsidR="009D5059">
              <w:rPr>
                <w:noProof/>
                <w:webHidden/>
              </w:rPr>
              <w:tab/>
            </w:r>
            <w:r w:rsidR="009D5059">
              <w:rPr>
                <w:noProof/>
                <w:webHidden/>
              </w:rPr>
              <w:fldChar w:fldCharType="begin"/>
            </w:r>
            <w:r w:rsidR="009D5059">
              <w:rPr>
                <w:noProof/>
                <w:webHidden/>
              </w:rPr>
              <w:instrText xml:space="preserve"> PAGEREF _Toc75813248 \h </w:instrText>
            </w:r>
            <w:r w:rsidR="009D5059">
              <w:rPr>
                <w:noProof/>
                <w:webHidden/>
              </w:rPr>
            </w:r>
            <w:r w:rsidR="009D5059">
              <w:rPr>
                <w:noProof/>
                <w:webHidden/>
              </w:rPr>
              <w:fldChar w:fldCharType="separate"/>
            </w:r>
            <w:r w:rsidR="00757899">
              <w:rPr>
                <w:noProof/>
                <w:webHidden/>
              </w:rPr>
              <w:t>21</w:t>
            </w:r>
            <w:r w:rsidR="009D5059">
              <w:rPr>
                <w:noProof/>
                <w:webHidden/>
              </w:rPr>
              <w:fldChar w:fldCharType="end"/>
            </w:r>
          </w:hyperlink>
        </w:p>
        <w:p w14:paraId="066BFAC5" w14:textId="3EAAA6B7"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49" w:history="1">
            <w:r w:rsidR="009D5059" w:rsidRPr="00FF212C">
              <w:rPr>
                <w:rStyle w:val="a9"/>
                <w:noProof/>
              </w:rPr>
              <w:t xml:space="preserve">3.2.5 </w:t>
            </w:r>
            <w:r w:rsidR="009D5059" w:rsidRPr="00FF212C">
              <w:rPr>
                <w:rStyle w:val="a9"/>
                <w:noProof/>
              </w:rPr>
              <w:t>查看签到结果</w:t>
            </w:r>
            <w:r w:rsidR="009D5059">
              <w:rPr>
                <w:noProof/>
                <w:webHidden/>
              </w:rPr>
              <w:tab/>
            </w:r>
            <w:r w:rsidR="009D5059">
              <w:rPr>
                <w:noProof/>
                <w:webHidden/>
              </w:rPr>
              <w:fldChar w:fldCharType="begin"/>
            </w:r>
            <w:r w:rsidR="009D5059">
              <w:rPr>
                <w:noProof/>
                <w:webHidden/>
              </w:rPr>
              <w:instrText xml:space="preserve"> PAGEREF _Toc75813249 \h </w:instrText>
            </w:r>
            <w:r w:rsidR="009D5059">
              <w:rPr>
                <w:noProof/>
                <w:webHidden/>
              </w:rPr>
            </w:r>
            <w:r w:rsidR="009D5059">
              <w:rPr>
                <w:noProof/>
                <w:webHidden/>
              </w:rPr>
              <w:fldChar w:fldCharType="separate"/>
            </w:r>
            <w:r w:rsidR="00757899">
              <w:rPr>
                <w:noProof/>
                <w:webHidden/>
              </w:rPr>
              <w:t>22</w:t>
            </w:r>
            <w:r w:rsidR="009D5059">
              <w:rPr>
                <w:noProof/>
                <w:webHidden/>
              </w:rPr>
              <w:fldChar w:fldCharType="end"/>
            </w:r>
          </w:hyperlink>
        </w:p>
        <w:p w14:paraId="778014B4" w14:textId="4AB7C0C9"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50" w:history="1">
            <w:r w:rsidR="009D5059" w:rsidRPr="00FF212C">
              <w:rPr>
                <w:rStyle w:val="a9"/>
                <w:noProof/>
              </w:rPr>
              <w:t xml:space="preserve">3.3 </w:t>
            </w:r>
            <w:r w:rsidR="009D5059" w:rsidRPr="00FF212C">
              <w:rPr>
                <w:rStyle w:val="a9"/>
                <w:noProof/>
              </w:rPr>
              <w:t>我的</w:t>
            </w:r>
            <w:r w:rsidR="00767503">
              <w:rPr>
                <w:rStyle w:val="a9"/>
                <w:rFonts w:hint="eastAsia"/>
                <w:noProof/>
              </w:rPr>
              <w:t>模块</w:t>
            </w:r>
            <w:r w:rsidR="009D5059">
              <w:rPr>
                <w:noProof/>
                <w:webHidden/>
              </w:rPr>
              <w:tab/>
            </w:r>
            <w:r w:rsidR="009D5059">
              <w:rPr>
                <w:noProof/>
                <w:webHidden/>
              </w:rPr>
              <w:fldChar w:fldCharType="begin"/>
            </w:r>
            <w:r w:rsidR="009D5059">
              <w:rPr>
                <w:noProof/>
                <w:webHidden/>
              </w:rPr>
              <w:instrText xml:space="preserve"> PAGEREF _Toc75813250 \h </w:instrText>
            </w:r>
            <w:r w:rsidR="009D5059">
              <w:rPr>
                <w:noProof/>
                <w:webHidden/>
              </w:rPr>
            </w:r>
            <w:r w:rsidR="009D5059">
              <w:rPr>
                <w:noProof/>
                <w:webHidden/>
              </w:rPr>
              <w:fldChar w:fldCharType="separate"/>
            </w:r>
            <w:r w:rsidR="00757899">
              <w:rPr>
                <w:noProof/>
                <w:webHidden/>
              </w:rPr>
              <w:t>23</w:t>
            </w:r>
            <w:r w:rsidR="009D5059">
              <w:rPr>
                <w:noProof/>
                <w:webHidden/>
              </w:rPr>
              <w:fldChar w:fldCharType="end"/>
            </w:r>
          </w:hyperlink>
        </w:p>
        <w:p w14:paraId="07A745FD" w14:textId="2F3E3E1F"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51" w:history="1">
            <w:r w:rsidR="009D5059" w:rsidRPr="00FF212C">
              <w:rPr>
                <w:rStyle w:val="a9"/>
                <w:noProof/>
              </w:rPr>
              <w:t xml:space="preserve">3.3.1 </w:t>
            </w:r>
            <w:r w:rsidR="009D5059" w:rsidRPr="00FF212C">
              <w:rPr>
                <w:rStyle w:val="a9"/>
                <w:noProof/>
              </w:rPr>
              <w:t>个人信息</w:t>
            </w:r>
            <w:r w:rsidR="009D5059">
              <w:rPr>
                <w:noProof/>
                <w:webHidden/>
              </w:rPr>
              <w:tab/>
            </w:r>
            <w:r w:rsidR="009D5059">
              <w:rPr>
                <w:noProof/>
                <w:webHidden/>
              </w:rPr>
              <w:fldChar w:fldCharType="begin"/>
            </w:r>
            <w:r w:rsidR="009D5059">
              <w:rPr>
                <w:noProof/>
                <w:webHidden/>
              </w:rPr>
              <w:instrText xml:space="preserve"> PAGEREF _Toc75813251 \h </w:instrText>
            </w:r>
            <w:r w:rsidR="009D5059">
              <w:rPr>
                <w:noProof/>
                <w:webHidden/>
              </w:rPr>
            </w:r>
            <w:r w:rsidR="009D5059">
              <w:rPr>
                <w:noProof/>
                <w:webHidden/>
              </w:rPr>
              <w:fldChar w:fldCharType="separate"/>
            </w:r>
            <w:r w:rsidR="00757899">
              <w:rPr>
                <w:noProof/>
                <w:webHidden/>
              </w:rPr>
              <w:t>23</w:t>
            </w:r>
            <w:r w:rsidR="009D5059">
              <w:rPr>
                <w:noProof/>
                <w:webHidden/>
              </w:rPr>
              <w:fldChar w:fldCharType="end"/>
            </w:r>
          </w:hyperlink>
        </w:p>
        <w:p w14:paraId="3734B37B" w14:textId="4DB157A0"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52" w:history="1">
            <w:r w:rsidR="009D5059" w:rsidRPr="00FF212C">
              <w:rPr>
                <w:rStyle w:val="a9"/>
                <w:noProof/>
              </w:rPr>
              <w:t xml:space="preserve">3.3.2 </w:t>
            </w:r>
            <w:r w:rsidR="009D5059" w:rsidRPr="00FF212C">
              <w:rPr>
                <w:rStyle w:val="a9"/>
                <w:noProof/>
              </w:rPr>
              <w:t>成员信息</w:t>
            </w:r>
            <w:r w:rsidR="009D5059">
              <w:rPr>
                <w:noProof/>
                <w:webHidden/>
              </w:rPr>
              <w:tab/>
            </w:r>
            <w:r w:rsidR="009D5059">
              <w:rPr>
                <w:noProof/>
                <w:webHidden/>
              </w:rPr>
              <w:fldChar w:fldCharType="begin"/>
            </w:r>
            <w:r w:rsidR="009D5059">
              <w:rPr>
                <w:noProof/>
                <w:webHidden/>
              </w:rPr>
              <w:instrText xml:space="preserve"> PAGEREF _Toc75813252 \h </w:instrText>
            </w:r>
            <w:r w:rsidR="009D5059">
              <w:rPr>
                <w:noProof/>
                <w:webHidden/>
              </w:rPr>
            </w:r>
            <w:r w:rsidR="009D5059">
              <w:rPr>
                <w:noProof/>
                <w:webHidden/>
              </w:rPr>
              <w:fldChar w:fldCharType="separate"/>
            </w:r>
            <w:r w:rsidR="00757899">
              <w:rPr>
                <w:noProof/>
                <w:webHidden/>
              </w:rPr>
              <w:t>25</w:t>
            </w:r>
            <w:r w:rsidR="009D5059">
              <w:rPr>
                <w:noProof/>
                <w:webHidden/>
              </w:rPr>
              <w:fldChar w:fldCharType="end"/>
            </w:r>
          </w:hyperlink>
        </w:p>
        <w:p w14:paraId="7BD654D7" w14:textId="33996BE6" w:rsidR="009D5059" w:rsidRDefault="008C6C5C" w:rsidP="009D5059">
          <w:pPr>
            <w:pStyle w:val="TOC1"/>
            <w:tabs>
              <w:tab w:val="right" w:leader="dot" w:pos="8296"/>
            </w:tabs>
            <w:spacing w:line="360" w:lineRule="auto"/>
            <w:rPr>
              <w:rFonts w:asciiTheme="minorHAnsi" w:eastAsiaTheme="minorEastAsia" w:hAnsiTheme="minorHAnsi" w:cstheme="minorBidi"/>
              <w:noProof/>
              <w:kern w:val="2"/>
              <w:sz w:val="21"/>
              <w:szCs w:val="22"/>
            </w:rPr>
          </w:pPr>
          <w:hyperlink w:anchor="_Toc75813253" w:history="1">
            <w:r w:rsidR="009D5059" w:rsidRPr="00FF212C">
              <w:rPr>
                <w:rStyle w:val="a9"/>
                <w:noProof/>
              </w:rPr>
              <w:t>4</w:t>
            </w:r>
            <w:r w:rsidR="009D5059" w:rsidRPr="00FF212C">
              <w:rPr>
                <w:rStyle w:val="a9"/>
                <w:noProof/>
              </w:rPr>
              <w:t>非功能需求</w:t>
            </w:r>
            <w:r w:rsidR="009D5059">
              <w:rPr>
                <w:noProof/>
                <w:webHidden/>
              </w:rPr>
              <w:tab/>
            </w:r>
            <w:r w:rsidR="009D5059">
              <w:rPr>
                <w:noProof/>
                <w:webHidden/>
              </w:rPr>
              <w:fldChar w:fldCharType="begin"/>
            </w:r>
            <w:r w:rsidR="009D5059">
              <w:rPr>
                <w:noProof/>
                <w:webHidden/>
              </w:rPr>
              <w:instrText xml:space="preserve"> PAGEREF _Toc75813253 \h </w:instrText>
            </w:r>
            <w:r w:rsidR="009D5059">
              <w:rPr>
                <w:noProof/>
                <w:webHidden/>
              </w:rPr>
            </w:r>
            <w:r w:rsidR="009D5059">
              <w:rPr>
                <w:noProof/>
                <w:webHidden/>
              </w:rPr>
              <w:fldChar w:fldCharType="separate"/>
            </w:r>
            <w:r w:rsidR="00757899">
              <w:rPr>
                <w:noProof/>
                <w:webHidden/>
              </w:rPr>
              <w:t>27</w:t>
            </w:r>
            <w:r w:rsidR="009D5059">
              <w:rPr>
                <w:noProof/>
                <w:webHidden/>
              </w:rPr>
              <w:fldChar w:fldCharType="end"/>
            </w:r>
          </w:hyperlink>
        </w:p>
        <w:p w14:paraId="6881B02B" w14:textId="4571BC99"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54" w:history="1">
            <w:r w:rsidR="009D5059" w:rsidRPr="00FF212C">
              <w:rPr>
                <w:rStyle w:val="a9"/>
                <w:noProof/>
              </w:rPr>
              <w:t>4.1</w:t>
            </w:r>
            <w:r w:rsidR="009D5059" w:rsidRPr="00FF212C">
              <w:rPr>
                <w:rStyle w:val="a9"/>
                <w:noProof/>
              </w:rPr>
              <w:t>安全需求</w:t>
            </w:r>
            <w:r w:rsidR="009D5059">
              <w:rPr>
                <w:noProof/>
                <w:webHidden/>
              </w:rPr>
              <w:tab/>
            </w:r>
            <w:r w:rsidR="009D5059">
              <w:rPr>
                <w:noProof/>
                <w:webHidden/>
              </w:rPr>
              <w:fldChar w:fldCharType="begin"/>
            </w:r>
            <w:r w:rsidR="009D5059">
              <w:rPr>
                <w:noProof/>
                <w:webHidden/>
              </w:rPr>
              <w:instrText xml:space="preserve"> PAGEREF _Toc75813254 \h </w:instrText>
            </w:r>
            <w:r w:rsidR="009D5059">
              <w:rPr>
                <w:noProof/>
                <w:webHidden/>
              </w:rPr>
            </w:r>
            <w:r w:rsidR="009D5059">
              <w:rPr>
                <w:noProof/>
                <w:webHidden/>
              </w:rPr>
              <w:fldChar w:fldCharType="separate"/>
            </w:r>
            <w:r w:rsidR="00757899">
              <w:rPr>
                <w:noProof/>
                <w:webHidden/>
              </w:rPr>
              <w:t>27</w:t>
            </w:r>
            <w:r w:rsidR="009D5059">
              <w:rPr>
                <w:noProof/>
                <w:webHidden/>
              </w:rPr>
              <w:fldChar w:fldCharType="end"/>
            </w:r>
          </w:hyperlink>
        </w:p>
        <w:p w14:paraId="52504965" w14:textId="5A5088B9"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55" w:history="1">
            <w:r w:rsidR="009D5059" w:rsidRPr="00FF212C">
              <w:rPr>
                <w:rStyle w:val="a9"/>
                <w:noProof/>
              </w:rPr>
              <w:t>4.2</w:t>
            </w:r>
            <w:r w:rsidR="009D5059" w:rsidRPr="00FF212C">
              <w:rPr>
                <w:rStyle w:val="a9"/>
                <w:noProof/>
              </w:rPr>
              <w:t>性能需求</w:t>
            </w:r>
            <w:r w:rsidR="009D5059">
              <w:rPr>
                <w:noProof/>
                <w:webHidden/>
              </w:rPr>
              <w:tab/>
            </w:r>
            <w:r w:rsidR="009D5059">
              <w:rPr>
                <w:noProof/>
                <w:webHidden/>
              </w:rPr>
              <w:fldChar w:fldCharType="begin"/>
            </w:r>
            <w:r w:rsidR="009D5059">
              <w:rPr>
                <w:noProof/>
                <w:webHidden/>
              </w:rPr>
              <w:instrText xml:space="preserve"> PAGEREF _Toc75813255 \h </w:instrText>
            </w:r>
            <w:r w:rsidR="009D5059">
              <w:rPr>
                <w:noProof/>
                <w:webHidden/>
              </w:rPr>
            </w:r>
            <w:r w:rsidR="009D5059">
              <w:rPr>
                <w:noProof/>
                <w:webHidden/>
              </w:rPr>
              <w:fldChar w:fldCharType="separate"/>
            </w:r>
            <w:r w:rsidR="00757899">
              <w:rPr>
                <w:noProof/>
                <w:webHidden/>
              </w:rPr>
              <w:t>27</w:t>
            </w:r>
            <w:r w:rsidR="009D5059">
              <w:rPr>
                <w:noProof/>
                <w:webHidden/>
              </w:rPr>
              <w:fldChar w:fldCharType="end"/>
            </w:r>
          </w:hyperlink>
        </w:p>
        <w:p w14:paraId="6D1C977B" w14:textId="6050C092"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56" w:history="1">
            <w:r w:rsidR="009D5059" w:rsidRPr="00FF212C">
              <w:rPr>
                <w:rStyle w:val="a9"/>
                <w:noProof/>
              </w:rPr>
              <w:t>4.2.1</w:t>
            </w:r>
            <w:r w:rsidR="009D5059" w:rsidRPr="00FF212C">
              <w:rPr>
                <w:rStyle w:val="a9"/>
                <w:noProof/>
              </w:rPr>
              <w:t>动态数值需求</w:t>
            </w:r>
            <w:r w:rsidR="009D5059">
              <w:rPr>
                <w:noProof/>
                <w:webHidden/>
              </w:rPr>
              <w:tab/>
            </w:r>
            <w:r w:rsidR="009D5059">
              <w:rPr>
                <w:noProof/>
                <w:webHidden/>
              </w:rPr>
              <w:fldChar w:fldCharType="begin"/>
            </w:r>
            <w:r w:rsidR="009D5059">
              <w:rPr>
                <w:noProof/>
                <w:webHidden/>
              </w:rPr>
              <w:instrText xml:space="preserve"> PAGEREF _Toc75813256 \h </w:instrText>
            </w:r>
            <w:r w:rsidR="009D5059">
              <w:rPr>
                <w:noProof/>
                <w:webHidden/>
              </w:rPr>
            </w:r>
            <w:r w:rsidR="009D5059">
              <w:rPr>
                <w:noProof/>
                <w:webHidden/>
              </w:rPr>
              <w:fldChar w:fldCharType="separate"/>
            </w:r>
            <w:r w:rsidR="00757899">
              <w:rPr>
                <w:noProof/>
                <w:webHidden/>
              </w:rPr>
              <w:t>27</w:t>
            </w:r>
            <w:r w:rsidR="009D5059">
              <w:rPr>
                <w:noProof/>
                <w:webHidden/>
              </w:rPr>
              <w:fldChar w:fldCharType="end"/>
            </w:r>
          </w:hyperlink>
        </w:p>
        <w:p w14:paraId="7CEC4A2F" w14:textId="2CAD9FD3" w:rsidR="009D5059" w:rsidRDefault="008C6C5C" w:rsidP="009D5059">
          <w:pPr>
            <w:pStyle w:val="TOC3"/>
            <w:tabs>
              <w:tab w:val="right" w:leader="dot" w:pos="8296"/>
            </w:tabs>
            <w:spacing w:line="360" w:lineRule="auto"/>
            <w:ind w:left="800"/>
            <w:rPr>
              <w:rFonts w:asciiTheme="minorHAnsi" w:eastAsiaTheme="minorEastAsia" w:hAnsiTheme="minorHAnsi" w:cstheme="minorBidi"/>
              <w:noProof/>
              <w:kern w:val="2"/>
              <w:sz w:val="21"/>
              <w:szCs w:val="22"/>
            </w:rPr>
          </w:pPr>
          <w:hyperlink w:anchor="_Toc75813257" w:history="1">
            <w:r w:rsidR="009D5059" w:rsidRPr="00FF212C">
              <w:rPr>
                <w:rStyle w:val="a9"/>
                <w:noProof/>
              </w:rPr>
              <w:t xml:space="preserve">4.2.2 </w:t>
            </w:r>
            <w:r w:rsidR="009D5059" w:rsidRPr="00FF212C">
              <w:rPr>
                <w:rStyle w:val="a9"/>
                <w:noProof/>
              </w:rPr>
              <w:t>静态数值需求</w:t>
            </w:r>
            <w:r w:rsidR="009D5059">
              <w:rPr>
                <w:noProof/>
                <w:webHidden/>
              </w:rPr>
              <w:tab/>
            </w:r>
            <w:r w:rsidR="009D5059">
              <w:rPr>
                <w:noProof/>
                <w:webHidden/>
              </w:rPr>
              <w:fldChar w:fldCharType="begin"/>
            </w:r>
            <w:r w:rsidR="009D5059">
              <w:rPr>
                <w:noProof/>
                <w:webHidden/>
              </w:rPr>
              <w:instrText xml:space="preserve"> PAGEREF _Toc75813257 \h </w:instrText>
            </w:r>
            <w:r w:rsidR="009D5059">
              <w:rPr>
                <w:noProof/>
                <w:webHidden/>
              </w:rPr>
            </w:r>
            <w:r w:rsidR="009D5059">
              <w:rPr>
                <w:noProof/>
                <w:webHidden/>
              </w:rPr>
              <w:fldChar w:fldCharType="separate"/>
            </w:r>
            <w:r w:rsidR="00757899">
              <w:rPr>
                <w:noProof/>
                <w:webHidden/>
              </w:rPr>
              <w:t>27</w:t>
            </w:r>
            <w:r w:rsidR="009D5059">
              <w:rPr>
                <w:noProof/>
                <w:webHidden/>
              </w:rPr>
              <w:fldChar w:fldCharType="end"/>
            </w:r>
          </w:hyperlink>
        </w:p>
        <w:p w14:paraId="0FE6DAB3" w14:textId="51D80429"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58" w:history="1">
            <w:r w:rsidR="009D5059" w:rsidRPr="00FF212C">
              <w:rPr>
                <w:rStyle w:val="a9"/>
                <w:noProof/>
              </w:rPr>
              <w:t xml:space="preserve">4.3 </w:t>
            </w:r>
            <w:r w:rsidR="009D5059" w:rsidRPr="00FF212C">
              <w:rPr>
                <w:rStyle w:val="a9"/>
                <w:noProof/>
              </w:rPr>
              <w:t>兼容性需求</w:t>
            </w:r>
            <w:r w:rsidR="009D5059">
              <w:rPr>
                <w:noProof/>
                <w:webHidden/>
              </w:rPr>
              <w:tab/>
            </w:r>
            <w:r w:rsidR="009D5059">
              <w:rPr>
                <w:noProof/>
                <w:webHidden/>
              </w:rPr>
              <w:fldChar w:fldCharType="begin"/>
            </w:r>
            <w:r w:rsidR="009D5059">
              <w:rPr>
                <w:noProof/>
                <w:webHidden/>
              </w:rPr>
              <w:instrText xml:space="preserve"> PAGEREF _Toc75813258 \h </w:instrText>
            </w:r>
            <w:r w:rsidR="009D5059">
              <w:rPr>
                <w:noProof/>
                <w:webHidden/>
              </w:rPr>
            </w:r>
            <w:r w:rsidR="009D5059">
              <w:rPr>
                <w:noProof/>
                <w:webHidden/>
              </w:rPr>
              <w:fldChar w:fldCharType="separate"/>
            </w:r>
            <w:r w:rsidR="00757899">
              <w:rPr>
                <w:noProof/>
                <w:webHidden/>
              </w:rPr>
              <w:t>28</w:t>
            </w:r>
            <w:r w:rsidR="009D5059">
              <w:rPr>
                <w:noProof/>
                <w:webHidden/>
              </w:rPr>
              <w:fldChar w:fldCharType="end"/>
            </w:r>
          </w:hyperlink>
        </w:p>
        <w:p w14:paraId="2660AE9D" w14:textId="3F39C23D" w:rsidR="009D5059" w:rsidRDefault="008C6C5C" w:rsidP="009D5059">
          <w:pPr>
            <w:pStyle w:val="TOC2"/>
            <w:tabs>
              <w:tab w:val="right" w:leader="dot" w:pos="8296"/>
            </w:tabs>
            <w:spacing w:line="360" w:lineRule="auto"/>
            <w:ind w:left="400"/>
            <w:rPr>
              <w:rFonts w:asciiTheme="minorHAnsi" w:eastAsiaTheme="minorEastAsia" w:hAnsiTheme="minorHAnsi" w:cstheme="minorBidi"/>
              <w:noProof/>
              <w:kern w:val="2"/>
              <w:sz w:val="21"/>
              <w:szCs w:val="22"/>
            </w:rPr>
          </w:pPr>
          <w:hyperlink w:anchor="_Toc75813259" w:history="1">
            <w:r w:rsidR="009D5059" w:rsidRPr="00FF212C">
              <w:rPr>
                <w:rStyle w:val="a9"/>
                <w:noProof/>
              </w:rPr>
              <w:t>4.4</w:t>
            </w:r>
            <w:r w:rsidR="009D5059" w:rsidRPr="00FF212C">
              <w:rPr>
                <w:rStyle w:val="a9"/>
                <w:noProof/>
              </w:rPr>
              <w:t>可用性需求</w:t>
            </w:r>
            <w:r w:rsidR="009D5059">
              <w:rPr>
                <w:noProof/>
                <w:webHidden/>
              </w:rPr>
              <w:tab/>
            </w:r>
            <w:r w:rsidR="009D5059">
              <w:rPr>
                <w:noProof/>
                <w:webHidden/>
              </w:rPr>
              <w:fldChar w:fldCharType="begin"/>
            </w:r>
            <w:r w:rsidR="009D5059">
              <w:rPr>
                <w:noProof/>
                <w:webHidden/>
              </w:rPr>
              <w:instrText xml:space="preserve"> PAGEREF _Toc75813259 \h </w:instrText>
            </w:r>
            <w:r w:rsidR="009D5059">
              <w:rPr>
                <w:noProof/>
                <w:webHidden/>
              </w:rPr>
            </w:r>
            <w:r w:rsidR="009D5059">
              <w:rPr>
                <w:noProof/>
                <w:webHidden/>
              </w:rPr>
              <w:fldChar w:fldCharType="separate"/>
            </w:r>
            <w:r w:rsidR="00757899">
              <w:rPr>
                <w:noProof/>
                <w:webHidden/>
              </w:rPr>
              <w:t>28</w:t>
            </w:r>
            <w:r w:rsidR="009D5059">
              <w:rPr>
                <w:noProof/>
                <w:webHidden/>
              </w:rPr>
              <w:fldChar w:fldCharType="end"/>
            </w:r>
          </w:hyperlink>
        </w:p>
        <w:p w14:paraId="1D55C343" w14:textId="66178F9B" w:rsidR="00D76967" w:rsidRDefault="00D76967" w:rsidP="009D5059">
          <w:pPr>
            <w:spacing w:line="360" w:lineRule="auto"/>
          </w:pPr>
          <w:r>
            <w:rPr>
              <w:b/>
              <w:bCs/>
              <w:lang w:val="zh-CN"/>
            </w:rPr>
            <w:fldChar w:fldCharType="end"/>
          </w:r>
        </w:p>
      </w:sdtContent>
    </w:sdt>
    <w:p w14:paraId="3141D122" w14:textId="77777777" w:rsidR="00D76967" w:rsidRDefault="00D76967" w:rsidP="00AC43DC"/>
    <w:p w14:paraId="4ADBAADD" w14:textId="77777777" w:rsidR="00D76967" w:rsidRDefault="00D76967" w:rsidP="00AC43DC"/>
    <w:p w14:paraId="1181265C" w14:textId="77777777" w:rsidR="00D76967" w:rsidRDefault="00D76967" w:rsidP="00AC43DC"/>
    <w:p w14:paraId="7EA6F1E4" w14:textId="77777777" w:rsidR="00AC43DC" w:rsidRDefault="00AC43DC" w:rsidP="00AC43DC"/>
    <w:p w14:paraId="7C3F54E4" w14:textId="24A8A478" w:rsidR="00AC43DC" w:rsidRDefault="00AC43DC" w:rsidP="00AC43DC"/>
    <w:p w14:paraId="74BA49F6" w14:textId="574681C7" w:rsidR="00AC43DC" w:rsidRDefault="00AC43DC" w:rsidP="00AC43DC"/>
    <w:p w14:paraId="46ED878F" w14:textId="217651BE" w:rsidR="009D5059" w:rsidRDefault="009D5059" w:rsidP="00AC43DC"/>
    <w:p w14:paraId="532AA2DD" w14:textId="5EB16472" w:rsidR="009D5059" w:rsidRDefault="009D5059" w:rsidP="00AC43DC"/>
    <w:p w14:paraId="56674965" w14:textId="3BC1047F" w:rsidR="009D5059" w:rsidRDefault="009D5059" w:rsidP="00AC43DC"/>
    <w:p w14:paraId="76D65A05" w14:textId="62AF246E" w:rsidR="009D5059" w:rsidRDefault="009D5059" w:rsidP="00AC43DC"/>
    <w:p w14:paraId="741583B9" w14:textId="1A5BDAD7" w:rsidR="009D5059" w:rsidRDefault="009D5059" w:rsidP="00AC43DC"/>
    <w:p w14:paraId="50E71F9B" w14:textId="30A8ACFC" w:rsidR="009D5059" w:rsidRDefault="009D5059" w:rsidP="00AC43DC"/>
    <w:p w14:paraId="52011F4E" w14:textId="612DD28D" w:rsidR="009D5059" w:rsidRDefault="009D5059" w:rsidP="00AC43DC"/>
    <w:p w14:paraId="35F353C0" w14:textId="247F7CA8" w:rsidR="009D5059" w:rsidRDefault="009D5059" w:rsidP="00AC43DC"/>
    <w:p w14:paraId="49DE0515" w14:textId="69352CA5" w:rsidR="009D5059" w:rsidRDefault="009D5059" w:rsidP="00AC43DC"/>
    <w:p w14:paraId="37FEA3DD" w14:textId="243640DA" w:rsidR="009D5059" w:rsidRDefault="009D5059" w:rsidP="00AC43DC"/>
    <w:p w14:paraId="50629FDF" w14:textId="0099B848" w:rsidR="009D5059" w:rsidRDefault="009D5059" w:rsidP="00AC43DC"/>
    <w:p w14:paraId="243F62E5" w14:textId="7C5327CD" w:rsidR="009D5059" w:rsidRDefault="009D5059" w:rsidP="00AC43DC"/>
    <w:p w14:paraId="1D2ACC86" w14:textId="0EE9DB1C" w:rsidR="009D5059" w:rsidRDefault="009D5059" w:rsidP="00AC43DC"/>
    <w:p w14:paraId="3C877553" w14:textId="627504AA" w:rsidR="009D5059" w:rsidRDefault="009D5059" w:rsidP="00AC43DC"/>
    <w:p w14:paraId="3E40E68B" w14:textId="2A990D55" w:rsidR="009D5059" w:rsidRDefault="009D5059" w:rsidP="00AC43DC"/>
    <w:p w14:paraId="4CA14501" w14:textId="58A2BD32" w:rsidR="009D5059" w:rsidRDefault="009D5059" w:rsidP="00AC43DC"/>
    <w:p w14:paraId="76411E26" w14:textId="5106C75E" w:rsidR="009D5059" w:rsidRDefault="009D5059" w:rsidP="00AC43DC"/>
    <w:p w14:paraId="0C1B33F3" w14:textId="5BBD93EA" w:rsidR="009D5059" w:rsidRDefault="009D5059" w:rsidP="00AC43DC"/>
    <w:p w14:paraId="12E05BE4" w14:textId="504D5802" w:rsidR="009D5059" w:rsidRDefault="009D5059" w:rsidP="00AC43DC"/>
    <w:p w14:paraId="18F7EF40" w14:textId="22FF33EB" w:rsidR="009D5059" w:rsidRDefault="009D5059" w:rsidP="00AC43DC"/>
    <w:p w14:paraId="3377760B" w14:textId="08F85C44" w:rsidR="002F3CA2" w:rsidRDefault="002F3CA2" w:rsidP="00AC43DC"/>
    <w:p w14:paraId="3AF84F21" w14:textId="0B6859AA" w:rsidR="002F3CA2" w:rsidRDefault="002F3CA2" w:rsidP="00AC43DC"/>
    <w:p w14:paraId="3D447F16" w14:textId="2B317E42" w:rsidR="002F3CA2" w:rsidRDefault="002F3CA2" w:rsidP="00AC43DC"/>
    <w:p w14:paraId="24C57030" w14:textId="77777777" w:rsidR="002F3CA2" w:rsidRDefault="002F3CA2" w:rsidP="00AC43DC">
      <w:pPr>
        <w:rPr>
          <w:rFonts w:hint="eastAsia"/>
        </w:rPr>
      </w:pPr>
    </w:p>
    <w:p w14:paraId="0AC7593F" w14:textId="659ABC86" w:rsidR="00BB5F1D" w:rsidRPr="00353CAA" w:rsidRDefault="00BB5F1D" w:rsidP="00BB5F1D">
      <w:pPr>
        <w:outlineLvl w:val="0"/>
        <w:rPr>
          <w:rFonts w:ascii="黑体" w:eastAsia="黑体" w:hAnsi="黑体" w:cs="黑体"/>
          <w:kern w:val="44"/>
          <w:sz w:val="36"/>
          <w:szCs w:val="36"/>
        </w:rPr>
      </w:pPr>
      <w:bookmarkStart w:id="2" w:name="_Toc75813225"/>
      <w:bookmarkStart w:id="3" w:name="_Hlk75793176"/>
      <w:r w:rsidRPr="00353CAA">
        <w:rPr>
          <w:rFonts w:ascii="黑体" w:eastAsia="黑体" w:hAnsi="黑体" w:cs="黑体" w:hint="eastAsia"/>
          <w:kern w:val="44"/>
          <w:sz w:val="36"/>
          <w:szCs w:val="36"/>
        </w:rPr>
        <w:lastRenderedPageBreak/>
        <w:t>1引言</w:t>
      </w:r>
      <w:bookmarkEnd w:id="2"/>
    </w:p>
    <w:p w14:paraId="1CB77911" w14:textId="5DAC69DB" w:rsidR="00BB5F1D" w:rsidRPr="00FA22A5" w:rsidRDefault="00BB5F1D" w:rsidP="00353CAA">
      <w:pPr>
        <w:pStyle w:val="2"/>
        <w:ind w:firstLineChars="0" w:firstLine="0"/>
        <w:rPr>
          <w:rFonts w:ascii="黑体" w:hAnsi="黑体" w:cs="黑体"/>
          <w:sz w:val="32"/>
        </w:rPr>
      </w:pPr>
      <w:bookmarkStart w:id="4" w:name="_Toc481100722"/>
      <w:bookmarkStart w:id="5" w:name="_Toc18739"/>
      <w:bookmarkStart w:id="6" w:name="_Toc29022"/>
      <w:bookmarkStart w:id="7" w:name="_Toc10733"/>
      <w:bookmarkStart w:id="8" w:name="_Toc75813226"/>
      <w:r w:rsidRPr="00FA22A5">
        <w:rPr>
          <w:rFonts w:ascii="黑体" w:hAnsi="黑体" w:cs="黑体" w:hint="eastAsia"/>
          <w:sz w:val="32"/>
        </w:rPr>
        <w:t>1.1目的</w:t>
      </w:r>
      <w:bookmarkEnd w:id="4"/>
      <w:bookmarkEnd w:id="5"/>
      <w:bookmarkEnd w:id="6"/>
      <w:bookmarkEnd w:id="7"/>
      <w:bookmarkEnd w:id="8"/>
    </w:p>
    <w:p w14:paraId="45AC36F9" w14:textId="43548E97" w:rsidR="00BB5F1D" w:rsidRDefault="00BB5F1D" w:rsidP="00BB5F1D">
      <w:pPr>
        <w:snapToGrid w:val="0"/>
        <w:spacing w:line="400" w:lineRule="exact"/>
        <w:ind w:firstLine="420"/>
        <w:rPr>
          <w:sz w:val="24"/>
          <w:szCs w:val="24"/>
        </w:rPr>
      </w:pPr>
      <w:r>
        <w:rPr>
          <w:sz w:val="24"/>
          <w:szCs w:val="24"/>
        </w:rPr>
        <w:t>此概要设计说明书是为了说明整个</w:t>
      </w:r>
      <w:r>
        <w:rPr>
          <w:rFonts w:hint="eastAsia"/>
          <w:sz w:val="24"/>
          <w:szCs w:val="24"/>
        </w:rPr>
        <w:t>项目</w:t>
      </w:r>
      <w:r>
        <w:rPr>
          <w:sz w:val="24"/>
          <w:szCs w:val="24"/>
        </w:rPr>
        <w:t>的体系架构，以及</w:t>
      </w:r>
      <w:r>
        <w:rPr>
          <w:rFonts w:hint="eastAsia"/>
          <w:sz w:val="24"/>
          <w:szCs w:val="24"/>
        </w:rPr>
        <w:t>确定开发该项目的技术选型。并对数据库进行初步的设计。</w:t>
      </w:r>
    </w:p>
    <w:p w14:paraId="7AC5D854" w14:textId="71BED046" w:rsidR="00BB5F1D" w:rsidRPr="00FA22A5" w:rsidRDefault="00BB5F1D" w:rsidP="00353CAA">
      <w:pPr>
        <w:pStyle w:val="2"/>
        <w:ind w:firstLineChars="0" w:firstLine="0"/>
        <w:rPr>
          <w:rFonts w:ascii="黑体" w:hAnsi="黑体" w:cs="黑体"/>
          <w:sz w:val="32"/>
        </w:rPr>
      </w:pPr>
      <w:bookmarkStart w:id="9" w:name="_Toc481100723"/>
      <w:bookmarkStart w:id="10" w:name="_Toc5585"/>
      <w:bookmarkStart w:id="11" w:name="_Toc30099"/>
      <w:bookmarkStart w:id="12" w:name="_Toc20205"/>
      <w:bookmarkStart w:id="13" w:name="_Toc75813227"/>
      <w:r w:rsidRPr="00FA22A5">
        <w:rPr>
          <w:rFonts w:ascii="黑体" w:hAnsi="黑体" w:cs="黑体" w:hint="eastAsia"/>
          <w:sz w:val="32"/>
        </w:rPr>
        <w:t>1.2 背景</w:t>
      </w:r>
      <w:bookmarkEnd w:id="9"/>
      <w:bookmarkEnd w:id="10"/>
      <w:bookmarkEnd w:id="11"/>
      <w:bookmarkEnd w:id="12"/>
      <w:bookmarkEnd w:id="13"/>
    </w:p>
    <w:p w14:paraId="5700CD03" w14:textId="77777777" w:rsidR="0074175B" w:rsidRDefault="0074175B" w:rsidP="00BB5F1D">
      <w:pPr>
        <w:ind w:firstLine="420"/>
        <w:jc w:val="left"/>
      </w:pPr>
      <w:bookmarkStart w:id="14" w:name="_Hlk75873290"/>
      <w:r w:rsidRPr="0074175B">
        <w:rPr>
          <w:rFonts w:ascii="宋体" w:hAnsi="宋体" w:cs="宋体" w:hint="eastAsia"/>
          <w:sz w:val="24"/>
          <w:szCs w:val="24"/>
        </w:rPr>
        <w:t>我们现在理解的传统教学方式主要是指利用板书和多媒体进行课堂教学，学生提交作业主要是通过纸质资料和电子资料进行，教学互动环节也主要是面对面的互动为主，局限性较大。传统教学方式下作业提交及教学互动方式如下:</w:t>
      </w:r>
      <w:r w:rsidRPr="0074175B">
        <w:rPr>
          <w:rFonts w:hint="eastAsia"/>
        </w:rPr>
        <w:t xml:space="preserve"> </w:t>
      </w:r>
    </w:p>
    <w:p w14:paraId="5B8F7125" w14:textId="54C5D417" w:rsidR="00BB5F1D" w:rsidRDefault="0074175B" w:rsidP="00BB5F1D">
      <w:pPr>
        <w:ind w:firstLine="420"/>
        <w:jc w:val="left"/>
        <w:rPr>
          <w:rFonts w:ascii="宋体" w:hAnsi="宋体" w:cs="宋体"/>
          <w:sz w:val="24"/>
          <w:szCs w:val="24"/>
        </w:rPr>
      </w:pPr>
      <w:r w:rsidRPr="0074175B">
        <w:rPr>
          <w:rFonts w:ascii="宋体" w:hAnsi="宋体" w:cs="宋体" w:hint="eastAsia"/>
          <w:sz w:val="24"/>
          <w:szCs w:val="24"/>
        </w:rPr>
        <w:t>在传统教学方式下，学生提交作业主要是通过纸质资料和电子资料进行，教师批改作业也只能是将纸质作业带在身边，或者携带电脑才能进行电子作业的批改。这在无形中给教师带来了不便，很多时候由于作业不便于携带只能在办公室修改;同时，现在的学生，尤其是高职院校的学生自制力很差，上课经常不带书不带笔，</w:t>
      </w:r>
      <w:proofErr w:type="gramStart"/>
      <w:r w:rsidRPr="0074175B">
        <w:rPr>
          <w:rFonts w:ascii="宋体" w:hAnsi="宋体" w:cs="宋体" w:hint="eastAsia"/>
          <w:sz w:val="24"/>
          <w:szCs w:val="24"/>
        </w:rPr>
        <w:t>课后更</w:t>
      </w:r>
      <w:proofErr w:type="gramEnd"/>
      <w:r w:rsidRPr="0074175B">
        <w:rPr>
          <w:rFonts w:ascii="宋体" w:hAnsi="宋体" w:cs="宋体" w:hint="eastAsia"/>
          <w:sz w:val="24"/>
          <w:szCs w:val="24"/>
        </w:rPr>
        <w:t>不会去完成老师布置的作业。所以，有时传统模式下的作业提交变得非常困难，效果不是很好。</w:t>
      </w:r>
    </w:p>
    <w:p w14:paraId="28F4907A" w14:textId="7C10B8A3" w:rsidR="00BB5F1D" w:rsidRDefault="0074175B" w:rsidP="0074175B">
      <w:pPr>
        <w:ind w:firstLine="420"/>
        <w:jc w:val="left"/>
        <w:rPr>
          <w:rFonts w:ascii="宋体" w:hAnsi="宋体" w:cs="宋体"/>
          <w:sz w:val="24"/>
          <w:szCs w:val="24"/>
        </w:rPr>
      </w:pPr>
      <w:r>
        <w:rPr>
          <w:rFonts w:ascii="宋体" w:hAnsi="宋体" w:cs="宋体" w:hint="eastAsia"/>
          <w:sz w:val="24"/>
          <w:szCs w:val="24"/>
        </w:rPr>
        <w:t>利用板书与多媒体进行教学时，课堂点名、课堂提问、小组</w:t>
      </w:r>
      <w:r w:rsidRPr="0074175B">
        <w:rPr>
          <w:rFonts w:ascii="宋体" w:hAnsi="宋体" w:cs="宋体" w:hint="eastAsia"/>
          <w:sz w:val="24"/>
          <w:szCs w:val="24"/>
        </w:rPr>
        <w:t>讨论等教学互动环节基本上也都是在课堂上进行，而且教学的资源基本上只有教材和教师的多媒体课件,学生的思维容易受到书本知识的约束，课堂互动效果不是很好，学生的积极性也较差。</w:t>
      </w:r>
      <w:r w:rsidR="00BB5F1D">
        <w:rPr>
          <w:rFonts w:ascii="宋体" w:hAnsi="宋体" w:cs="宋体" w:hint="eastAsia"/>
          <w:sz w:val="24"/>
          <w:szCs w:val="24"/>
        </w:rPr>
        <w:t>而现在通过移动终端等智能设备和互联网的应用，就可以实现全方位、立体式的交互，实现师生交互、生生交互！真正实现课前、课中、课后、课内、课外、线上、线下的全场景立体交互。同时，交互的内容也会发生一些改变，除了传统的一些内容外增加了微课、富媒体，同时也跨越了时间和地点。</w:t>
      </w:r>
    </w:p>
    <w:bookmarkEnd w:id="14"/>
    <w:p w14:paraId="495771B6" w14:textId="77777777" w:rsidR="00BB5F1D" w:rsidRDefault="00BB5F1D" w:rsidP="0074175B">
      <w:pPr>
        <w:ind w:firstLine="300"/>
      </w:pPr>
      <w:r>
        <w:rPr>
          <w:rFonts w:ascii="宋体" w:hAnsi="宋体" w:cs="宋体" w:hint="eastAsia"/>
          <w:sz w:val="24"/>
          <w:szCs w:val="24"/>
        </w:rPr>
        <w:t>最后，是评测方式的改变。评测方式大家都知道以前去评价一个学生的好坏，就是以分数为唯一的评价标准，我们说这种评级是一种以偏概全的，而且评价的信息比较滞后，同时仅仅是在认知层面的评价，是一种结果性的评价。如今，互联网通过大数据分析及应用等技术手段，记录教育教学过程，把你的行为数据采集下来，实现全过程的动态评价。这种评价就是从结果性评价转为过程性评价，体现我们的综合素质评价。</w:t>
      </w:r>
    </w:p>
    <w:p w14:paraId="3AB22158" w14:textId="3A65D904" w:rsidR="00BB5F1D" w:rsidRPr="00FA22A5" w:rsidRDefault="00BB5F1D" w:rsidP="00353CAA">
      <w:pPr>
        <w:pStyle w:val="2"/>
        <w:ind w:firstLineChars="0" w:firstLine="0"/>
        <w:rPr>
          <w:rFonts w:ascii="黑体" w:hAnsi="黑体" w:cs="黑体"/>
          <w:sz w:val="32"/>
        </w:rPr>
      </w:pPr>
      <w:bookmarkStart w:id="15" w:name="_Toc32295"/>
      <w:bookmarkStart w:id="16" w:name="_Toc27420_WPSOffice_Level2"/>
      <w:bookmarkStart w:id="17" w:name="_Toc28422"/>
      <w:bookmarkStart w:id="18" w:name="_Toc7846"/>
      <w:bookmarkStart w:id="19" w:name="_Toc2345_WPSOffice_Level2"/>
      <w:bookmarkStart w:id="20" w:name="_Toc10155"/>
      <w:bookmarkStart w:id="21" w:name="_Toc513061000"/>
      <w:bookmarkStart w:id="22" w:name="_Toc30016_WPSOffice_Level2"/>
      <w:bookmarkStart w:id="23" w:name="_Toc17010"/>
      <w:bookmarkStart w:id="24" w:name="_Toc30060_WPSOffice_Level2"/>
      <w:bookmarkStart w:id="25" w:name="_Toc446"/>
      <w:bookmarkStart w:id="26" w:name="_Toc75813228"/>
      <w:bookmarkStart w:id="27" w:name="_Toc26745"/>
      <w:bookmarkStart w:id="28" w:name="_Toc18772"/>
      <w:bookmarkEnd w:id="3"/>
      <w:r w:rsidRPr="00FA22A5">
        <w:rPr>
          <w:rFonts w:ascii="黑体" w:hAnsi="黑体" w:cs="黑体" w:hint="eastAsia"/>
          <w:sz w:val="32"/>
        </w:rPr>
        <w:t>1.3定义</w:t>
      </w:r>
      <w:bookmarkEnd w:id="15"/>
      <w:bookmarkEnd w:id="16"/>
      <w:bookmarkEnd w:id="17"/>
      <w:bookmarkEnd w:id="18"/>
      <w:bookmarkEnd w:id="19"/>
      <w:bookmarkEnd w:id="20"/>
      <w:bookmarkEnd w:id="21"/>
      <w:bookmarkEnd w:id="22"/>
      <w:bookmarkEnd w:id="23"/>
      <w:bookmarkEnd w:id="24"/>
      <w:bookmarkEnd w:id="25"/>
      <w:bookmarkEnd w:id="26"/>
    </w:p>
    <w:tbl>
      <w:tblPr>
        <w:tblStyle w:val="af"/>
        <w:tblW w:w="0" w:type="auto"/>
        <w:tblLook w:val="04A0" w:firstRow="1" w:lastRow="0" w:firstColumn="1" w:lastColumn="0" w:noHBand="0" w:noVBand="1"/>
      </w:tblPr>
      <w:tblGrid>
        <w:gridCol w:w="1980"/>
        <w:gridCol w:w="6316"/>
      </w:tblGrid>
      <w:tr w:rsidR="001C4F06" w14:paraId="4B4A39CF" w14:textId="77777777" w:rsidTr="001C4F06">
        <w:tc>
          <w:tcPr>
            <w:tcW w:w="1980" w:type="dxa"/>
          </w:tcPr>
          <w:p w14:paraId="254FFF3C" w14:textId="72BADB9B" w:rsidR="001C4F06" w:rsidRDefault="001C4F06" w:rsidP="001C4F06">
            <w:pPr>
              <w:pStyle w:val="ad"/>
              <w:ind w:firstLineChars="0" w:firstLine="0"/>
              <w:jc w:val="center"/>
            </w:pPr>
            <w:bookmarkStart w:id="29" w:name="_Toc19706"/>
            <w:bookmarkEnd w:id="27"/>
            <w:bookmarkEnd w:id="28"/>
            <w:r w:rsidRPr="001C2EC9">
              <w:rPr>
                <w:b/>
              </w:rPr>
              <w:t>术语/名词</w:t>
            </w:r>
          </w:p>
        </w:tc>
        <w:tc>
          <w:tcPr>
            <w:tcW w:w="6316" w:type="dxa"/>
          </w:tcPr>
          <w:p w14:paraId="08FF7578" w14:textId="28064AB3" w:rsidR="001C4F06" w:rsidRDefault="001C4F06" w:rsidP="001C4F06">
            <w:pPr>
              <w:pStyle w:val="ad"/>
              <w:ind w:firstLineChars="0" w:firstLine="0"/>
              <w:jc w:val="center"/>
            </w:pPr>
            <w:r w:rsidRPr="001C2EC9">
              <w:rPr>
                <w:b/>
              </w:rPr>
              <w:t>解释</w:t>
            </w:r>
          </w:p>
        </w:tc>
      </w:tr>
      <w:tr w:rsidR="001C4F06" w14:paraId="67C4F662" w14:textId="77777777" w:rsidTr="001C4F06">
        <w:tc>
          <w:tcPr>
            <w:tcW w:w="1980" w:type="dxa"/>
          </w:tcPr>
          <w:p w14:paraId="7998A365" w14:textId="19476C2A" w:rsidR="001C4F06" w:rsidRDefault="001C4F06" w:rsidP="001C4F06">
            <w:pPr>
              <w:pStyle w:val="ad"/>
              <w:ind w:firstLineChars="0" w:firstLine="0"/>
              <w:jc w:val="center"/>
            </w:pPr>
            <w:r>
              <w:t>服务器</w:t>
            </w:r>
          </w:p>
        </w:tc>
        <w:tc>
          <w:tcPr>
            <w:tcW w:w="6316" w:type="dxa"/>
          </w:tcPr>
          <w:p w14:paraId="6FC15ACA" w14:textId="0D9D483F" w:rsidR="001C4F06" w:rsidRDefault="001C4F06" w:rsidP="00353CAA">
            <w:pPr>
              <w:pStyle w:val="ad"/>
              <w:ind w:firstLineChars="0" w:firstLine="0"/>
            </w:pPr>
            <w:r>
              <w:t>在网络中为其它客户机提供计算或者应用服务，具有高速的CPU运算能力、长时间的可靠运行、强大的I/O外部数</w:t>
            </w:r>
            <w:r>
              <w:lastRenderedPageBreak/>
              <w:t>据吞吐能力以及更好的扩展性，具备承担响应服务请求、承担服务、保障服务的能力。</w:t>
            </w:r>
          </w:p>
        </w:tc>
      </w:tr>
      <w:tr w:rsidR="001C4F06" w14:paraId="1096A82E" w14:textId="77777777" w:rsidTr="001C4F06">
        <w:tc>
          <w:tcPr>
            <w:tcW w:w="1980" w:type="dxa"/>
          </w:tcPr>
          <w:p w14:paraId="0A2D0950" w14:textId="2EF1456B" w:rsidR="001C4F06" w:rsidRDefault="001C4F06" w:rsidP="001C4F06">
            <w:pPr>
              <w:pStyle w:val="ad"/>
              <w:ind w:firstLineChars="0" w:firstLine="0"/>
              <w:jc w:val="center"/>
            </w:pPr>
            <w:r>
              <w:lastRenderedPageBreak/>
              <w:t>客户端</w:t>
            </w:r>
          </w:p>
        </w:tc>
        <w:tc>
          <w:tcPr>
            <w:tcW w:w="6316" w:type="dxa"/>
          </w:tcPr>
          <w:p w14:paraId="7CCAF144" w14:textId="53FD9C67" w:rsidR="001C4F06" w:rsidRDefault="001C4F06" w:rsidP="001C4F06">
            <w:pPr>
              <w:pStyle w:val="ad"/>
              <w:ind w:firstLineChars="0" w:firstLine="0"/>
            </w:pPr>
            <w:r>
              <w:t>客户端或称为用户端，是指与服务器相对应，为客户提供本地服务的程序。</w:t>
            </w:r>
          </w:p>
        </w:tc>
      </w:tr>
    </w:tbl>
    <w:p w14:paraId="1DCA75A0" w14:textId="77777777" w:rsidR="00353CAA" w:rsidRDefault="00353CAA" w:rsidP="00353CAA">
      <w:pPr>
        <w:pStyle w:val="ad"/>
      </w:pPr>
    </w:p>
    <w:p w14:paraId="146F6E19" w14:textId="77777777" w:rsidR="00353CAA" w:rsidRDefault="00353CAA" w:rsidP="00353CAA">
      <w:pPr>
        <w:pStyle w:val="ad"/>
      </w:pPr>
    </w:p>
    <w:p w14:paraId="43C37BB9" w14:textId="77777777" w:rsidR="00353CAA" w:rsidRDefault="00353CAA" w:rsidP="00353CAA">
      <w:pPr>
        <w:pStyle w:val="ad"/>
      </w:pPr>
    </w:p>
    <w:p w14:paraId="4A83D10C" w14:textId="77777777" w:rsidR="00353CAA" w:rsidRDefault="00353CAA" w:rsidP="00353CAA">
      <w:pPr>
        <w:pStyle w:val="ad"/>
      </w:pPr>
    </w:p>
    <w:p w14:paraId="5EEAD0C8" w14:textId="77777777" w:rsidR="00353CAA" w:rsidRDefault="00353CAA" w:rsidP="00353CAA">
      <w:pPr>
        <w:pStyle w:val="ad"/>
      </w:pPr>
    </w:p>
    <w:p w14:paraId="6AAA070F" w14:textId="1C920A6C" w:rsidR="00353CAA" w:rsidRDefault="00353CAA" w:rsidP="00353CAA">
      <w:pPr>
        <w:pStyle w:val="ad"/>
      </w:pPr>
    </w:p>
    <w:p w14:paraId="29A6A096" w14:textId="786B5BAD" w:rsidR="00353CAA" w:rsidRDefault="00353CAA" w:rsidP="00353CAA">
      <w:pPr>
        <w:pStyle w:val="ad"/>
      </w:pPr>
    </w:p>
    <w:p w14:paraId="49A8FD19" w14:textId="73028EA8" w:rsidR="00353CAA" w:rsidRDefault="00353CAA" w:rsidP="00353CAA">
      <w:pPr>
        <w:pStyle w:val="ad"/>
      </w:pPr>
    </w:p>
    <w:p w14:paraId="4427B66C" w14:textId="428E1C95" w:rsidR="00353CAA" w:rsidRDefault="00353CAA" w:rsidP="00353CAA">
      <w:pPr>
        <w:pStyle w:val="ad"/>
      </w:pPr>
    </w:p>
    <w:p w14:paraId="60EB67AE" w14:textId="41F55919" w:rsidR="00353CAA" w:rsidRDefault="00353CAA" w:rsidP="00353CAA">
      <w:pPr>
        <w:pStyle w:val="ad"/>
      </w:pPr>
    </w:p>
    <w:p w14:paraId="7C67FA95" w14:textId="3C05128D" w:rsidR="00353CAA" w:rsidRDefault="00353CAA" w:rsidP="00353CAA">
      <w:pPr>
        <w:pStyle w:val="ad"/>
      </w:pPr>
    </w:p>
    <w:p w14:paraId="29A57EC5" w14:textId="4CFD1359" w:rsidR="00353CAA" w:rsidRDefault="00353CAA" w:rsidP="00353CAA">
      <w:pPr>
        <w:pStyle w:val="ad"/>
      </w:pPr>
    </w:p>
    <w:p w14:paraId="23DC179F" w14:textId="4D8303E1" w:rsidR="00353CAA" w:rsidRDefault="00353CAA" w:rsidP="00353CAA">
      <w:pPr>
        <w:pStyle w:val="ad"/>
      </w:pPr>
    </w:p>
    <w:p w14:paraId="3638B5C4" w14:textId="38A1F0AD" w:rsidR="00353CAA" w:rsidRDefault="00353CAA" w:rsidP="00353CAA">
      <w:pPr>
        <w:pStyle w:val="ad"/>
      </w:pPr>
    </w:p>
    <w:p w14:paraId="379AF9D6" w14:textId="4F6F4A2D" w:rsidR="00353CAA" w:rsidRDefault="00353CAA" w:rsidP="00353CAA">
      <w:pPr>
        <w:pStyle w:val="ad"/>
      </w:pPr>
    </w:p>
    <w:p w14:paraId="7B7D8C77" w14:textId="1A82B58E" w:rsidR="00353CAA" w:rsidRDefault="00353CAA" w:rsidP="00353CAA">
      <w:pPr>
        <w:pStyle w:val="ad"/>
      </w:pPr>
    </w:p>
    <w:p w14:paraId="237BDA09" w14:textId="61684FC1" w:rsidR="00353CAA" w:rsidRDefault="00353CAA" w:rsidP="00353CAA">
      <w:pPr>
        <w:pStyle w:val="ad"/>
      </w:pPr>
    </w:p>
    <w:p w14:paraId="79C879B3" w14:textId="1AF1B906" w:rsidR="00353CAA" w:rsidRDefault="00353CAA" w:rsidP="00353CAA">
      <w:pPr>
        <w:pStyle w:val="ad"/>
      </w:pPr>
    </w:p>
    <w:p w14:paraId="4653CB5C" w14:textId="17AD5A65" w:rsidR="00353CAA" w:rsidRDefault="00353CAA" w:rsidP="00353CAA">
      <w:pPr>
        <w:pStyle w:val="ad"/>
      </w:pPr>
    </w:p>
    <w:p w14:paraId="7071A397" w14:textId="77777777" w:rsidR="00353CAA" w:rsidRDefault="00353CAA" w:rsidP="00353CAA">
      <w:pPr>
        <w:pStyle w:val="ad"/>
      </w:pPr>
    </w:p>
    <w:p w14:paraId="78AC2836" w14:textId="71587C6B" w:rsidR="00BF7703" w:rsidRPr="00353CAA" w:rsidRDefault="00BF7703" w:rsidP="00BF7703">
      <w:pPr>
        <w:pStyle w:val="1"/>
        <w:rPr>
          <w:rFonts w:ascii="黑体" w:eastAsia="黑体" w:hAnsi="黑体"/>
          <w:sz w:val="36"/>
          <w:szCs w:val="36"/>
        </w:rPr>
      </w:pPr>
      <w:bookmarkStart w:id="30" w:name="_Toc75813229"/>
      <w:bookmarkStart w:id="31" w:name="_Hlk75801920"/>
      <w:r w:rsidRPr="00353CAA">
        <w:rPr>
          <w:rFonts w:ascii="黑体" w:eastAsia="黑体" w:hAnsi="黑体"/>
          <w:sz w:val="36"/>
          <w:szCs w:val="36"/>
        </w:rPr>
        <w:lastRenderedPageBreak/>
        <w:t>2 项目概述</w:t>
      </w:r>
      <w:bookmarkEnd w:id="29"/>
      <w:bookmarkEnd w:id="30"/>
    </w:p>
    <w:p w14:paraId="40D77363" w14:textId="77777777" w:rsidR="00BF7703" w:rsidRPr="00FA22A5" w:rsidRDefault="00BF7703" w:rsidP="00353CAA">
      <w:pPr>
        <w:pStyle w:val="2"/>
        <w:ind w:firstLineChars="0" w:firstLine="0"/>
        <w:rPr>
          <w:rFonts w:ascii="黑体" w:hAnsi="黑体"/>
          <w:sz w:val="32"/>
        </w:rPr>
      </w:pPr>
      <w:bookmarkStart w:id="32" w:name="_Toc14199"/>
      <w:bookmarkStart w:id="33" w:name="_Toc75813230"/>
      <w:r w:rsidRPr="00FA22A5">
        <w:rPr>
          <w:rFonts w:ascii="黑体" w:hAnsi="黑体"/>
          <w:sz w:val="32"/>
        </w:rPr>
        <w:t>2.1 产品结构图</w:t>
      </w:r>
      <w:bookmarkEnd w:id="32"/>
      <w:bookmarkEnd w:id="33"/>
    </w:p>
    <w:p w14:paraId="56904B78" w14:textId="77777777" w:rsidR="00BF7703" w:rsidRDefault="00BF7703" w:rsidP="00356A5E">
      <w:pPr>
        <w:pStyle w:val="a8"/>
        <w:rPr>
          <w:szCs w:val="24"/>
        </w:rPr>
      </w:pPr>
    </w:p>
    <w:p w14:paraId="60CF43A1" w14:textId="66603E84" w:rsidR="00BF7703" w:rsidRDefault="00933E1D" w:rsidP="00356A5E">
      <w:pPr>
        <w:pStyle w:val="a8"/>
        <w:rPr>
          <w:szCs w:val="24"/>
        </w:rPr>
      </w:pPr>
      <w:r>
        <w:rPr>
          <w:noProof/>
        </w:rPr>
        <w:drawing>
          <wp:inline distT="0" distB="0" distL="0" distR="0" wp14:anchorId="154B48D7" wp14:editId="47B4DF2F">
            <wp:extent cx="5274310" cy="1972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72945"/>
                    </a:xfrm>
                    <a:prstGeom prst="rect">
                      <a:avLst/>
                    </a:prstGeom>
                  </pic:spPr>
                </pic:pic>
              </a:graphicData>
            </a:graphic>
          </wp:inline>
        </w:drawing>
      </w:r>
    </w:p>
    <w:p w14:paraId="337681A8" w14:textId="77777777" w:rsidR="00BF7703" w:rsidRPr="00FA22A5" w:rsidRDefault="00BF7703" w:rsidP="00353CAA">
      <w:pPr>
        <w:pStyle w:val="2"/>
        <w:ind w:firstLineChars="0" w:firstLine="0"/>
        <w:rPr>
          <w:rFonts w:ascii="黑体" w:hAnsi="黑体"/>
          <w:sz w:val="32"/>
        </w:rPr>
      </w:pPr>
      <w:bookmarkStart w:id="34" w:name="_Toc12241"/>
      <w:bookmarkStart w:id="35" w:name="_Toc75813231"/>
      <w:r w:rsidRPr="00FA22A5">
        <w:rPr>
          <w:rFonts w:ascii="黑体" w:hAnsi="黑体"/>
          <w:sz w:val="32"/>
        </w:rPr>
        <w:t>2.2 产品信息结构图</w:t>
      </w:r>
      <w:bookmarkEnd w:id="34"/>
      <w:bookmarkEnd w:id="35"/>
    </w:p>
    <w:p w14:paraId="6D750413" w14:textId="653C8922" w:rsidR="00BF7703" w:rsidRDefault="00272AA0" w:rsidP="00356A5E">
      <w:pPr>
        <w:pStyle w:val="a8"/>
        <w:rPr>
          <w:szCs w:val="24"/>
        </w:rPr>
      </w:pPr>
      <w:r>
        <w:rPr>
          <w:noProof/>
        </w:rPr>
        <w:drawing>
          <wp:inline distT="0" distB="0" distL="0" distR="0" wp14:anchorId="5E65D4C9" wp14:editId="2A13391E">
            <wp:extent cx="5274310" cy="33566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56610"/>
                    </a:xfrm>
                    <a:prstGeom prst="rect">
                      <a:avLst/>
                    </a:prstGeom>
                  </pic:spPr>
                </pic:pic>
              </a:graphicData>
            </a:graphic>
          </wp:inline>
        </w:drawing>
      </w:r>
    </w:p>
    <w:p w14:paraId="180988C2" w14:textId="77777777" w:rsidR="00DA03CD" w:rsidRPr="00FA22A5" w:rsidRDefault="00DA03CD" w:rsidP="00353CAA">
      <w:pPr>
        <w:pStyle w:val="2"/>
        <w:ind w:firstLineChars="33" w:firstLine="106"/>
        <w:rPr>
          <w:rFonts w:ascii="黑体" w:hAnsi="黑体"/>
          <w:sz w:val="32"/>
        </w:rPr>
      </w:pPr>
      <w:bookmarkStart w:id="36" w:name="_Toc16387"/>
      <w:bookmarkStart w:id="37" w:name="_Toc75813232"/>
      <w:r w:rsidRPr="00FA22A5">
        <w:rPr>
          <w:rFonts w:ascii="黑体" w:hAnsi="黑体"/>
          <w:sz w:val="32"/>
        </w:rPr>
        <w:lastRenderedPageBreak/>
        <w:t>2.3 用户</w:t>
      </w:r>
      <w:bookmarkEnd w:id="36"/>
      <w:bookmarkEnd w:id="37"/>
    </w:p>
    <w:p w14:paraId="70F8DB60" w14:textId="77777777" w:rsidR="00DA03CD" w:rsidRDefault="00DA03CD" w:rsidP="00DA03CD">
      <w:pPr>
        <w:spacing w:before="80"/>
        <w:jc w:val="left"/>
        <w:rPr>
          <w:rFonts w:ascii="-apple-system, BlinkMacSystemFo" w:hAnsi="-apple-system, BlinkMacSystemFo" w:hint="eastAsia"/>
          <w:color w:val="24292E"/>
          <w:szCs w:val="21"/>
        </w:rPr>
      </w:pPr>
      <w:r>
        <w:rPr>
          <w:rFonts w:ascii="-apple-system, BlinkMacSystemFo" w:hAnsi="-apple-system, BlinkMacSystemFo" w:hint="eastAsia"/>
          <w:noProof/>
          <w:color w:val="24292E"/>
          <w:szCs w:val="21"/>
        </w:rPr>
        <w:drawing>
          <wp:inline distT="0" distB="0" distL="114300" distR="114300" wp14:anchorId="54A39A0A" wp14:editId="23594481">
            <wp:extent cx="5268595" cy="2519680"/>
            <wp:effectExtent l="0" t="0" r="8255" b="13970"/>
            <wp:docPr id="41" name="图片 4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UseCaseDiagram1"/>
                    <pic:cNvPicPr>
                      <a:picLocks noChangeAspect="1"/>
                    </pic:cNvPicPr>
                  </pic:nvPicPr>
                  <pic:blipFill>
                    <a:blip r:embed="rId11"/>
                    <a:stretch>
                      <a:fillRect/>
                    </a:stretch>
                  </pic:blipFill>
                  <pic:spPr>
                    <a:xfrm>
                      <a:off x="0" y="0"/>
                      <a:ext cx="5268595" cy="2519680"/>
                    </a:xfrm>
                    <a:prstGeom prst="rect">
                      <a:avLst/>
                    </a:prstGeom>
                  </pic:spPr>
                </pic:pic>
              </a:graphicData>
            </a:graphic>
          </wp:inline>
        </w:drawing>
      </w:r>
    </w:p>
    <w:p w14:paraId="2B3AE2AF" w14:textId="0F749E2A" w:rsidR="00DA03CD" w:rsidRDefault="00DA03CD" w:rsidP="00DA03CD">
      <w:pPr>
        <w:spacing w:beforeLines="50" w:before="156" w:afterLines="50" w:after="156"/>
        <w:jc w:val="center"/>
        <w:rPr>
          <w:rFonts w:asciiTheme="minorEastAsia" w:hAnsiTheme="minorEastAsia" w:cstheme="minorEastAsia"/>
          <w:szCs w:val="21"/>
        </w:rPr>
      </w:pPr>
    </w:p>
    <w:tbl>
      <w:tblPr>
        <w:tblStyle w:val="af"/>
        <w:tblW w:w="0" w:type="auto"/>
        <w:tblLook w:val="04A0" w:firstRow="1" w:lastRow="0" w:firstColumn="1" w:lastColumn="0" w:noHBand="0" w:noVBand="1"/>
      </w:tblPr>
      <w:tblGrid>
        <w:gridCol w:w="1198"/>
        <w:gridCol w:w="1246"/>
        <w:gridCol w:w="1538"/>
        <w:gridCol w:w="4304"/>
      </w:tblGrid>
      <w:tr w:rsidR="00DA03CD" w14:paraId="1F2A4D0A" w14:textId="77777777" w:rsidTr="00DC403E">
        <w:tc>
          <w:tcPr>
            <w:tcW w:w="121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0D172819"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用户角色</w:t>
            </w:r>
          </w:p>
        </w:tc>
        <w:tc>
          <w:tcPr>
            <w:tcW w:w="126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C69F65D"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频道</w:t>
            </w:r>
          </w:p>
        </w:tc>
        <w:tc>
          <w:tcPr>
            <w:tcW w:w="156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181D18DE"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功能</w:t>
            </w:r>
          </w:p>
        </w:tc>
        <w:tc>
          <w:tcPr>
            <w:tcW w:w="4373"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2F4FB046"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详细描述</w:t>
            </w:r>
          </w:p>
        </w:tc>
      </w:tr>
      <w:tr w:rsidR="00DA03CD" w14:paraId="007EBBAF" w14:textId="77777777" w:rsidTr="00DC403E">
        <w:tc>
          <w:tcPr>
            <w:tcW w:w="1213" w:type="dxa"/>
            <w:vMerge w:val="restart"/>
            <w:tcBorders>
              <w:top w:val="single" w:sz="8" w:space="0" w:color="000000"/>
              <w:left w:val="single" w:sz="8" w:space="0" w:color="000000"/>
              <w:right w:val="single" w:sz="8" w:space="0" w:color="000000"/>
            </w:tcBorders>
          </w:tcPr>
          <w:p w14:paraId="34DA49C8" w14:textId="77777777" w:rsidR="00DA03CD" w:rsidRDefault="00DA03CD" w:rsidP="00DC403E">
            <w:pPr>
              <w:snapToGrid w:val="0"/>
              <w:jc w:val="left"/>
              <w:rPr>
                <w:rFonts w:asciiTheme="minorEastAsia" w:hAnsiTheme="minorEastAsia" w:cstheme="minorEastAsia"/>
                <w:sz w:val="24"/>
                <w:szCs w:val="24"/>
              </w:rPr>
            </w:pPr>
          </w:p>
        </w:tc>
        <w:tc>
          <w:tcPr>
            <w:tcW w:w="1262" w:type="dxa"/>
            <w:tcBorders>
              <w:top w:val="single" w:sz="8" w:space="0" w:color="000000"/>
              <w:left w:val="single" w:sz="8" w:space="0" w:color="000000"/>
              <w:bottom w:val="single" w:sz="8" w:space="0" w:color="000000"/>
              <w:right w:val="single" w:sz="8" w:space="0" w:color="000000"/>
            </w:tcBorders>
          </w:tcPr>
          <w:p w14:paraId="354D4CA2" w14:textId="77777777" w:rsidR="00DA03CD" w:rsidRDefault="00DA03CD" w:rsidP="00DC403E">
            <w:pPr>
              <w:snapToGrid w:val="0"/>
              <w:jc w:val="left"/>
              <w:rPr>
                <w:rFonts w:asciiTheme="minorEastAsia" w:hAnsiTheme="minorEastAsia" w:cstheme="minorEastAsia"/>
                <w:sz w:val="24"/>
                <w:szCs w:val="24"/>
              </w:rPr>
            </w:pPr>
            <w:r>
              <w:rPr>
                <w:rFonts w:asciiTheme="minorEastAsia" w:eastAsiaTheme="minorEastAsia" w:hAnsiTheme="minorEastAsia" w:cstheme="minorEastAsia" w:hint="eastAsia"/>
                <w:color w:val="24292E"/>
                <w:sz w:val="24"/>
                <w:szCs w:val="24"/>
              </w:rPr>
              <w:t>我的</w:t>
            </w:r>
          </w:p>
        </w:tc>
        <w:tc>
          <w:tcPr>
            <w:tcW w:w="1560" w:type="dxa"/>
            <w:tcBorders>
              <w:top w:val="single" w:sz="8" w:space="0" w:color="000000"/>
              <w:left w:val="single" w:sz="8" w:space="0" w:color="000000"/>
              <w:bottom w:val="single" w:sz="8" w:space="0" w:color="000000"/>
              <w:right w:val="single" w:sz="8" w:space="0" w:color="000000"/>
            </w:tcBorders>
          </w:tcPr>
          <w:p w14:paraId="7181A78F"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用户信息</w:t>
            </w:r>
          </w:p>
        </w:tc>
        <w:tc>
          <w:tcPr>
            <w:tcW w:w="4373" w:type="dxa"/>
            <w:tcBorders>
              <w:top w:val="single" w:sz="8" w:space="0" w:color="000000"/>
              <w:left w:val="single" w:sz="8" w:space="0" w:color="000000"/>
              <w:bottom w:val="single" w:sz="8" w:space="0" w:color="000000"/>
              <w:right w:val="single" w:sz="8" w:space="0" w:color="000000"/>
            </w:tcBorders>
          </w:tcPr>
          <w:p w14:paraId="16060872"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用户可以修改自己的基本信息。</w:t>
            </w:r>
          </w:p>
        </w:tc>
      </w:tr>
      <w:tr w:rsidR="00DA03CD" w14:paraId="7D2A86EE" w14:textId="77777777" w:rsidTr="00DC403E">
        <w:tc>
          <w:tcPr>
            <w:tcW w:w="1213" w:type="dxa"/>
            <w:vMerge/>
            <w:tcBorders>
              <w:top w:val="single" w:sz="8" w:space="0" w:color="000000"/>
              <w:left w:val="single" w:sz="8" w:space="0" w:color="000000"/>
              <w:bottom w:val="single" w:sz="8" w:space="0" w:color="000000"/>
              <w:right w:val="single" w:sz="8" w:space="0" w:color="000000"/>
            </w:tcBorders>
          </w:tcPr>
          <w:p w14:paraId="18F2D9E1" w14:textId="77777777" w:rsidR="00DA03CD" w:rsidRDefault="00DA03CD" w:rsidP="00DC403E">
            <w:pPr>
              <w:snapToGrid w:val="0"/>
              <w:jc w:val="left"/>
              <w:rPr>
                <w:rFonts w:asciiTheme="minorEastAsia" w:hAnsiTheme="minorEastAsia" w:cstheme="minorEastAsia"/>
                <w:sz w:val="24"/>
                <w:szCs w:val="24"/>
              </w:rPr>
            </w:pPr>
          </w:p>
        </w:tc>
        <w:tc>
          <w:tcPr>
            <w:tcW w:w="1262" w:type="dxa"/>
            <w:vMerge w:val="restart"/>
            <w:tcBorders>
              <w:top w:val="single" w:sz="8" w:space="0" w:color="000000"/>
              <w:left w:val="single" w:sz="8" w:space="0" w:color="000000"/>
              <w:bottom w:val="single" w:sz="8" w:space="0" w:color="000000"/>
              <w:right w:val="single" w:sz="8" w:space="0" w:color="000000"/>
            </w:tcBorders>
          </w:tcPr>
          <w:p w14:paraId="379D5426" w14:textId="77777777" w:rsidR="00DA03CD" w:rsidRDefault="00DA03CD" w:rsidP="00DC403E">
            <w:pPr>
              <w:snapToGrid w:val="0"/>
              <w:jc w:val="left"/>
              <w:rPr>
                <w:rFonts w:asciiTheme="minorEastAsia" w:hAnsiTheme="minorEastAsia" w:cstheme="minorEastAsia"/>
                <w:sz w:val="24"/>
                <w:szCs w:val="24"/>
              </w:rPr>
            </w:pPr>
          </w:p>
          <w:p w14:paraId="29B1F8C1" w14:textId="77777777" w:rsidR="00DA03CD" w:rsidRDefault="00DA03CD" w:rsidP="00DC403E">
            <w:pPr>
              <w:spacing w:before="80"/>
              <w:jc w:val="left"/>
              <w:rPr>
                <w:rFonts w:asciiTheme="minorEastAsia" w:hAnsiTheme="minorEastAsia" w:cstheme="minorEastAsia"/>
                <w:color w:val="24292E"/>
                <w:sz w:val="24"/>
                <w:szCs w:val="24"/>
              </w:rPr>
            </w:pPr>
            <w:proofErr w:type="gramStart"/>
            <w:r>
              <w:rPr>
                <w:rFonts w:asciiTheme="minorEastAsia" w:eastAsiaTheme="minorEastAsia" w:hAnsiTheme="minorEastAsia" w:cstheme="minorEastAsia" w:hint="eastAsia"/>
                <w:color w:val="24292E"/>
                <w:sz w:val="24"/>
                <w:szCs w:val="24"/>
              </w:rPr>
              <w:t>创建班课</w:t>
            </w:r>
            <w:proofErr w:type="gramEnd"/>
          </w:p>
        </w:tc>
        <w:tc>
          <w:tcPr>
            <w:tcW w:w="1560" w:type="dxa"/>
            <w:tcBorders>
              <w:top w:val="single" w:sz="8" w:space="0" w:color="000000"/>
              <w:left w:val="single" w:sz="8" w:space="0" w:color="000000"/>
              <w:bottom w:val="single" w:sz="8" w:space="0" w:color="000000"/>
              <w:right w:val="single" w:sz="8" w:space="0" w:color="000000"/>
            </w:tcBorders>
          </w:tcPr>
          <w:p w14:paraId="2BA0D616" w14:textId="77777777" w:rsidR="00DA03CD" w:rsidRDefault="00DA03CD" w:rsidP="00DC403E">
            <w:pPr>
              <w:spacing w:before="80"/>
              <w:jc w:val="left"/>
              <w:rPr>
                <w:rFonts w:asciiTheme="minorEastAsia" w:hAnsiTheme="minorEastAsia" w:cstheme="minorEastAsia"/>
                <w:color w:val="24292E"/>
                <w:sz w:val="24"/>
                <w:szCs w:val="24"/>
              </w:rPr>
            </w:pPr>
            <w:proofErr w:type="gramStart"/>
            <w:r>
              <w:rPr>
                <w:rFonts w:asciiTheme="minorEastAsia" w:eastAsiaTheme="minorEastAsia" w:hAnsiTheme="minorEastAsia" w:cstheme="minorEastAsia" w:hint="eastAsia"/>
                <w:color w:val="24292E"/>
                <w:sz w:val="24"/>
                <w:szCs w:val="24"/>
              </w:rPr>
              <w:t>创建班课</w:t>
            </w:r>
            <w:proofErr w:type="gramEnd"/>
          </w:p>
        </w:tc>
        <w:tc>
          <w:tcPr>
            <w:tcW w:w="4373" w:type="dxa"/>
            <w:tcBorders>
              <w:top w:val="single" w:sz="8" w:space="0" w:color="000000"/>
              <w:left w:val="single" w:sz="8" w:space="0" w:color="000000"/>
              <w:bottom w:val="single" w:sz="8" w:space="0" w:color="000000"/>
              <w:right w:val="single" w:sz="8" w:space="0" w:color="000000"/>
            </w:tcBorders>
          </w:tcPr>
          <w:p w14:paraId="5441D8E4" w14:textId="7284205E"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老师可以创建一个班课，</w:t>
            </w:r>
            <w:proofErr w:type="gramStart"/>
            <w:r>
              <w:rPr>
                <w:rFonts w:asciiTheme="minorEastAsia" w:eastAsiaTheme="minorEastAsia" w:hAnsiTheme="minorEastAsia" w:cstheme="minorEastAsia" w:hint="eastAsia"/>
                <w:color w:val="24292E"/>
                <w:sz w:val="24"/>
                <w:szCs w:val="24"/>
              </w:rPr>
              <w:t>设置班课的</w:t>
            </w:r>
            <w:proofErr w:type="gramEnd"/>
            <w:r>
              <w:rPr>
                <w:rFonts w:asciiTheme="minorEastAsia" w:eastAsiaTheme="minorEastAsia" w:hAnsiTheme="minorEastAsia" w:cstheme="minorEastAsia" w:hint="eastAsia"/>
                <w:color w:val="24292E"/>
                <w:sz w:val="24"/>
                <w:szCs w:val="24"/>
              </w:rPr>
              <w:t>基本信息，系统为会为新建的</w:t>
            </w:r>
            <w:proofErr w:type="gramStart"/>
            <w:r>
              <w:rPr>
                <w:rFonts w:asciiTheme="minorEastAsia" w:eastAsiaTheme="minorEastAsia" w:hAnsiTheme="minorEastAsia" w:cstheme="minorEastAsia" w:hint="eastAsia"/>
                <w:color w:val="24292E"/>
                <w:sz w:val="24"/>
                <w:szCs w:val="24"/>
              </w:rPr>
              <w:t>班课创建一个班课号</w:t>
            </w:r>
            <w:proofErr w:type="gramEnd"/>
            <w:r w:rsidR="00272AA0">
              <w:rPr>
                <w:rFonts w:asciiTheme="minorEastAsia" w:eastAsiaTheme="minorEastAsia" w:hAnsiTheme="minorEastAsia" w:cstheme="minorEastAsia" w:hint="eastAsia"/>
                <w:color w:val="24292E"/>
                <w:sz w:val="24"/>
                <w:szCs w:val="24"/>
              </w:rPr>
              <w:t>和一个二维码</w:t>
            </w:r>
            <w:r>
              <w:rPr>
                <w:rFonts w:asciiTheme="minorEastAsia" w:eastAsiaTheme="minorEastAsia" w:hAnsiTheme="minorEastAsia" w:cstheme="minorEastAsia" w:hint="eastAsia"/>
                <w:color w:val="24292E"/>
                <w:sz w:val="24"/>
                <w:szCs w:val="24"/>
              </w:rPr>
              <w:t>，学生可以根据这个</w:t>
            </w:r>
            <w:proofErr w:type="gramStart"/>
            <w:r>
              <w:rPr>
                <w:rFonts w:asciiTheme="minorEastAsia" w:eastAsiaTheme="minorEastAsia" w:hAnsiTheme="minorEastAsia" w:cstheme="minorEastAsia" w:hint="eastAsia"/>
                <w:color w:val="24292E"/>
                <w:sz w:val="24"/>
                <w:szCs w:val="24"/>
              </w:rPr>
              <w:t>班课号</w:t>
            </w:r>
            <w:r w:rsidR="00272AA0">
              <w:rPr>
                <w:rFonts w:asciiTheme="minorEastAsia" w:eastAsiaTheme="minorEastAsia" w:hAnsiTheme="minorEastAsia" w:cstheme="minorEastAsia" w:hint="eastAsia"/>
                <w:color w:val="24292E"/>
                <w:sz w:val="24"/>
                <w:szCs w:val="24"/>
              </w:rPr>
              <w:t>或</w:t>
            </w:r>
            <w:r w:rsidR="00E64216">
              <w:rPr>
                <w:rFonts w:asciiTheme="minorEastAsia" w:eastAsiaTheme="minorEastAsia" w:hAnsiTheme="minorEastAsia" w:cstheme="minorEastAsia" w:hint="eastAsia"/>
                <w:color w:val="24292E"/>
                <w:sz w:val="24"/>
                <w:szCs w:val="24"/>
              </w:rPr>
              <w:t>扫</w:t>
            </w:r>
            <w:r w:rsidR="00272AA0">
              <w:rPr>
                <w:rFonts w:asciiTheme="minorEastAsia" w:eastAsiaTheme="minorEastAsia" w:hAnsiTheme="minorEastAsia" w:cstheme="minorEastAsia" w:hint="eastAsia"/>
                <w:color w:val="24292E"/>
                <w:sz w:val="24"/>
                <w:szCs w:val="24"/>
              </w:rPr>
              <w:t>二维码</w:t>
            </w:r>
            <w:r>
              <w:rPr>
                <w:rFonts w:asciiTheme="minorEastAsia" w:eastAsiaTheme="minorEastAsia" w:hAnsiTheme="minorEastAsia" w:cstheme="minorEastAsia" w:hint="eastAsia"/>
                <w:color w:val="24292E"/>
                <w:sz w:val="24"/>
                <w:szCs w:val="24"/>
              </w:rPr>
              <w:t>加入</w:t>
            </w:r>
            <w:proofErr w:type="gramEnd"/>
            <w:r>
              <w:rPr>
                <w:rFonts w:asciiTheme="minorEastAsia" w:eastAsiaTheme="minorEastAsia" w:hAnsiTheme="minorEastAsia" w:cstheme="minorEastAsia" w:hint="eastAsia"/>
                <w:color w:val="24292E"/>
                <w:sz w:val="24"/>
                <w:szCs w:val="24"/>
              </w:rPr>
              <w:t>班级。</w:t>
            </w:r>
          </w:p>
        </w:tc>
      </w:tr>
      <w:tr w:rsidR="00DA03CD" w14:paraId="5A7F11B3" w14:textId="77777777" w:rsidTr="00DC403E">
        <w:trPr>
          <w:trHeight w:val="570"/>
        </w:trPr>
        <w:tc>
          <w:tcPr>
            <w:tcW w:w="1213" w:type="dxa"/>
            <w:vMerge/>
            <w:tcBorders>
              <w:top w:val="single" w:sz="8" w:space="0" w:color="000000"/>
              <w:left w:val="single" w:sz="8" w:space="0" w:color="000000"/>
              <w:bottom w:val="single" w:sz="8" w:space="0" w:color="000000"/>
              <w:right w:val="single" w:sz="8" w:space="0" w:color="000000"/>
            </w:tcBorders>
          </w:tcPr>
          <w:p w14:paraId="63874C13" w14:textId="77777777" w:rsidR="00DA03CD" w:rsidRDefault="00DA03CD" w:rsidP="00DC403E">
            <w:pPr>
              <w:snapToGrid w:val="0"/>
              <w:jc w:val="left"/>
              <w:rPr>
                <w:rFonts w:asciiTheme="minorEastAsia" w:hAnsiTheme="minorEastAsia" w:cstheme="minorEastAsia"/>
                <w:sz w:val="24"/>
                <w:szCs w:val="24"/>
              </w:rPr>
            </w:pPr>
          </w:p>
        </w:tc>
        <w:tc>
          <w:tcPr>
            <w:tcW w:w="1262" w:type="dxa"/>
            <w:vMerge/>
            <w:tcBorders>
              <w:top w:val="single" w:sz="8" w:space="0" w:color="000000"/>
              <w:left w:val="single" w:sz="8" w:space="0" w:color="000000"/>
              <w:bottom w:val="single" w:sz="8" w:space="0" w:color="000000"/>
              <w:right w:val="single" w:sz="8" w:space="0" w:color="000000"/>
            </w:tcBorders>
          </w:tcPr>
          <w:p w14:paraId="587E593B" w14:textId="77777777" w:rsidR="00DA03CD" w:rsidRDefault="00DA03CD" w:rsidP="00DC403E">
            <w:pPr>
              <w:snapToGrid w:val="0"/>
              <w:jc w:val="left"/>
              <w:rPr>
                <w:rFonts w:asciiTheme="minorEastAsia" w:hAnsiTheme="minorEastAsia" w:cstheme="minorEastAsia"/>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02320E98" w14:textId="77777777" w:rsidR="00DA03CD" w:rsidRDefault="00DA03CD" w:rsidP="00DC403E">
            <w:pPr>
              <w:spacing w:before="80"/>
              <w:jc w:val="left"/>
              <w:rPr>
                <w:rFonts w:asciiTheme="minorEastAsia" w:hAnsiTheme="minorEastAsia" w:cstheme="minorEastAsia"/>
                <w:color w:val="24292E"/>
                <w:sz w:val="24"/>
                <w:szCs w:val="24"/>
              </w:rPr>
            </w:pPr>
            <w:proofErr w:type="gramStart"/>
            <w:r>
              <w:rPr>
                <w:rFonts w:asciiTheme="minorEastAsia" w:eastAsiaTheme="minorEastAsia" w:hAnsiTheme="minorEastAsia" w:cstheme="minorEastAsia" w:hint="eastAsia"/>
                <w:color w:val="24292E"/>
                <w:sz w:val="24"/>
                <w:szCs w:val="24"/>
              </w:rPr>
              <w:t>班课列表</w:t>
            </w:r>
            <w:proofErr w:type="gramEnd"/>
          </w:p>
        </w:tc>
        <w:tc>
          <w:tcPr>
            <w:tcW w:w="4373" w:type="dxa"/>
            <w:tcBorders>
              <w:top w:val="single" w:sz="8" w:space="0" w:color="000000"/>
              <w:left w:val="single" w:sz="8" w:space="0" w:color="000000"/>
              <w:bottom w:val="single" w:sz="8" w:space="0" w:color="000000"/>
              <w:right w:val="single" w:sz="8" w:space="0" w:color="000000"/>
            </w:tcBorders>
          </w:tcPr>
          <w:p w14:paraId="55668EBF"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查看自己创建的所有班课。</w:t>
            </w:r>
          </w:p>
        </w:tc>
      </w:tr>
      <w:tr w:rsidR="00DA03CD" w14:paraId="4FA88BE5" w14:textId="77777777" w:rsidTr="00DC403E">
        <w:tc>
          <w:tcPr>
            <w:tcW w:w="1213" w:type="dxa"/>
            <w:vMerge/>
            <w:tcBorders>
              <w:top w:val="single" w:sz="8" w:space="0" w:color="000000"/>
              <w:left w:val="single" w:sz="8" w:space="0" w:color="000000"/>
              <w:bottom w:val="single" w:sz="8" w:space="0" w:color="000000"/>
              <w:right w:val="single" w:sz="8" w:space="0" w:color="000000"/>
            </w:tcBorders>
          </w:tcPr>
          <w:p w14:paraId="57D6E87A" w14:textId="77777777" w:rsidR="00DA03CD" w:rsidRDefault="00DA03CD" w:rsidP="00DC403E">
            <w:pPr>
              <w:snapToGrid w:val="0"/>
              <w:jc w:val="left"/>
              <w:rPr>
                <w:rFonts w:asciiTheme="minorEastAsia" w:hAnsiTheme="minorEastAsia" w:cstheme="minorEastAsia"/>
                <w:sz w:val="24"/>
                <w:szCs w:val="24"/>
              </w:rPr>
            </w:pPr>
          </w:p>
        </w:tc>
        <w:tc>
          <w:tcPr>
            <w:tcW w:w="1262" w:type="dxa"/>
            <w:vMerge/>
            <w:tcBorders>
              <w:top w:val="single" w:sz="8" w:space="0" w:color="000000"/>
              <w:left w:val="single" w:sz="8" w:space="0" w:color="000000"/>
              <w:bottom w:val="single" w:sz="8" w:space="0" w:color="000000"/>
              <w:right w:val="single" w:sz="8" w:space="0" w:color="000000"/>
            </w:tcBorders>
          </w:tcPr>
          <w:p w14:paraId="6AA17219" w14:textId="77777777" w:rsidR="00DA03CD" w:rsidRDefault="00DA03CD" w:rsidP="00DC403E">
            <w:pPr>
              <w:snapToGrid w:val="0"/>
              <w:jc w:val="left"/>
              <w:rPr>
                <w:rFonts w:asciiTheme="minorEastAsia" w:hAnsiTheme="minorEastAsia" w:cstheme="minorEastAsia"/>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4EA32ADB"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成员</w:t>
            </w:r>
          </w:p>
        </w:tc>
        <w:tc>
          <w:tcPr>
            <w:tcW w:w="4373" w:type="dxa"/>
            <w:tcBorders>
              <w:top w:val="single" w:sz="8" w:space="0" w:color="000000"/>
              <w:left w:val="single" w:sz="8" w:space="0" w:color="000000"/>
              <w:bottom w:val="single" w:sz="8" w:space="0" w:color="000000"/>
              <w:right w:val="single" w:sz="8" w:space="0" w:color="000000"/>
            </w:tcBorders>
          </w:tcPr>
          <w:p w14:paraId="64B00479"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老师选择班课后，可以看到本班课中的成员列表，可以查看成员的详细信息。</w:t>
            </w:r>
          </w:p>
        </w:tc>
      </w:tr>
      <w:tr w:rsidR="00DA03CD" w14:paraId="24D946C8" w14:textId="77777777" w:rsidTr="00DC403E">
        <w:tc>
          <w:tcPr>
            <w:tcW w:w="1213" w:type="dxa"/>
            <w:vMerge/>
            <w:tcBorders>
              <w:top w:val="single" w:sz="8" w:space="0" w:color="000000"/>
              <w:left w:val="single" w:sz="8" w:space="0" w:color="000000"/>
              <w:bottom w:val="single" w:sz="8" w:space="0" w:color="000000"/>
              <w:right w:val="single" w:sz="8" w:space="0" w:color="000000"/>
            </w:tcBorders>
          </w:tcPr>
          <w:p w14:paraId="100BA64A" w14:textId="77777777" w:rsidR="00DA03CD" w:rsidRDefault="00DA03CD" w:rsidP="00DC403E">
            <w:pPr>
              <w:snapToGrid w:val="0"/>
              <w:jc w:val="left"/>
              <w:rPr>
                <w:rFonts w:asciiTheme="minorEastAsia" w:hAnsiTheme="minorEastAsia" w:cstheme="minorEastAsia"/>
                <w:sz w:val="24"/>
                <w:szCs w:val="24"/>
              </w:rPr>
            </w:pPr>
          </w:p>
        </w:tc>
        <w:tc>
          <w:tcPr>
            <w:tcW w:w="1262" w:type="dxa"/>
            <w:vMerge/>
            <w:tcBorders>
              <w:top w:val="single" w:sz="8" w:space="0" w:color="000000"/>
              <w:left w:val="single" w:sz="8" w:space="0" w:color="000000"/>
              <w:bottom w:val="single" w:sz="8" w:space="0" w:color="000000"/>
              <w:right w:val="single" w:sz="8" w:space="0" w:color="000000"/>
            </w:tcBorders>
          </w:tcPr>
          <w:p w14:paraId="29F70D0C" w14:textId="77777777" w:rsidR="00DA03CD" w:rsidRDefault="00DA03CD" w:rsidP="00DC403E">
            <w:pPr>
              <w:snapToGrid w:val="0"/>
              <w:jc w:val="left"/>
              <w:rPr>
                <w:rFonts w:asciiTheme="minorEastAsia" w:hAnsiTheme="minorEastAsia" w:cstheme="minorEastAsia"/>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05BC46A0" w14:textId="77777777" w:rsidR="00DA03CD" w:rsidRDefault="00DA03CD" w:rsidP="00DC403E">
            <w:pPr>
              <w:spacing w:before="80"/>
              <w:jc w:val="left"/>
              <w:rPr>
                <w:rFonts w:asciiTheme="minorEastAsia" w:hAnsiTheme="minorEastAsia" w:cstheme="minorEastAsia"/>
                <w:color w:val="24292E"/>
                <w:sz w:val="24"/>
                <w:szCs w:val="24"/>
              </w:rPr>
            </w:pPr>
            <w:proofErr w:type="gramStart"/>
            <w:r>
              <w:rPr>
                <w:rFonts w:asciiTheme="minorEastAsia" w:eastAsiaTheme="minorEastAsia" w:hAnsiTheme="minorEastAsia" w:cstheme="minorEastAsia" w:hint="eastAsia"/>
                <w:color w:val="24292E"/>
                <w:sz w:val="24"/>
                <w:szCs w:val="24"/>
              </w:rPr>
              <w:t>班课详情</w:t>
            </w:r>
            <w:proofErr w:type="gramEnd"/>
          </w:p>
        </w:tc>
        <w:tc>
          <w:tcPr>
            <w:tcW w:w="4373" w:type="dxa"/>
            <w:tcBorders>
              <w:top w:val="single" w:sz="8" w:space="0" w:color="000000"/>
              <w:left w:val="single" w:sz="8" w:space="0" w:color="000000"/>
              <w:bottom w:val="single" w:sz="8" w:space="0" w:color="000000"/>
              <w:right w:val="single" w:sz="8" w:space="0" w:color="000000"/>
            </w:tcBorders>
          </w:tcPr>
          <w:p w14:paraId="22EE239F" w14:textId="77777777" w:rsidR="00DA03CD" w:rsidRDefault="00DA03CD" w:rsidP="00DC403E">
            <w:pPr>
              <w:spacing w:before="80"/>
              <w:jc w:val="left"/>
              <w:rPr>
                <w:rFonts w:asciiTheme="minorEastAsia" w:hAnsiTheme="minorEastAsia" w:cstheme="minorEastAsia"/>
                <w:color w:val="24292E"/>
                <w:sz w:val="24"/>
                <w:szCs w:val="24"/>
              </w:rPr>
            </w:pPr>
            <w:proofErr w:type="gramStart"/>
            <w:r>
              <w:rPr>
                <w:rFonts w:asciiTheme="minorEastAsia" w:eastAsiaTheme="minorEastAsia" w:hAnsiTheme="minorEastAsia" w:cstheme="minorEastAsia" w:hint="eastAsia"/>
                <w:color w:val="24292E"/>
                <w:sz w:val="24"/>
                <w:szCs w:val="24"/>
              </w:rPr>
              <w:t>班课详情</w:t>
            </w:r>
            <w:proofErr w:type="gramEnd"/>
            <w:r>
              <w:rPr>
                <w:rFonts w:asciiTheme="minorEastAsia" w:eastAsiaTheme="minorEastAsia" w:hAnsiTheme="minorEastAsia" w:cstheme="minorEastAsia" w:hint="eastAsia"/>
                <w:color w:val="24292E"/>
                <w:sz w:val="24"/>
                <w:szCs w:val="24"/>
              </w:rPr>
              <w:t>包括</w:t>
            </w:r>
            <w:proofErr w:type="gramStart"/>
            <w:r>
              <w:rPr>
                <w:rFonts w:asciiTheme="minorEastAsia" w:eastAsiaTheme="minorEastAsia" w:hAnsiTheme="minorEastAsia" w:cstheme="minorEastAsia" w:hint="eastAsia"/>
                <w:color w:val="24292E"/>
                <w:sz w:val="24"/>
                <w:szCs w:val="24"/>
              </w:rPr>
              <w:t>班课基本</w:t>
            </w:r>
            <w:proofErr w:type="gramEnd"/>
            <w:r>
              <w:rPr>
                <w:rFonts w:asciiTheme="minorEastAsia" w:eastAsiaTheme="minorEastAsia" w:hAnsiTheme="minorEastAsia" w:cstheme="minorEastAsia" w:hint="eastAsia"/>
                <w:color w:val="24292E"/>
                <w:sz w:val="24"/>
                <w:szCs w:val="24"/>
              </w:rPr>
              <w:t>信息和一些操作组成。</w:t>
            </w:r>
          </w:p>
        </w:tc>
      </w:tr>
      <w:tr w:rsidR="00DA03CD" w14:paraId="0C2F2AD1" w14:textId="77777777" w:rsidTr="00DC403E">
        <w:trPr>
          <w:trHeight w:val="1090"/>
        </w:trPr>
        <w:tc>
          <w:tcPr>
            <w:tcW w:w="1213" w:type="dxa"/>
            <w:vMerge/>
            <w:tcBorders>
              <w:top w:val="single" w:sz="8" w:space="0" w:color="000000"/>
              <w:left w:val="single" w:sz="8" w:space="0" w:color="000000"/>
              <w:bottom w:val="single" w:sz="8" w:space="0" w:color="000000"/>
              <w:right w:val="single" w:sz="8" w:space="0" w:color="000000"/>
            </w:tcBorders>
          </w:tcPr>
          <w:p w14:paraId="3E7D2D17" w14:textId="77777777" w:rsidR="00DA03CD" w:rsidRDefault="00DA03CD" w:rsidP="00DC403E">
            <w:pPr>
              <w:snapToGrid w:val="0"/>
              <w:jc w:val="left"/>
              <w:rPr>
                <w:rFonts w:asciiTheme="minorEastAsia" w:hAnsiTheme="minorEastAsia" w:cstheme="minorEastAsia"/>
                <w:sz w:val="24"/>
                <w:szCs w:val="24"/>
              </w:rPr>
            </w:pPr>
          </w:p>
        </w:tc>
        <w:tc>
          <w:tcPr>
            <w:tcW w:w="1262" w:type="dxa"/>
            <w:vMerge/>
            <w:tcBorders>
              <w:top w:val="single" w:sz="8" w:space="0" w:color="000000"/>
              <w:left w:val="single" w:sz="8" w:space="0" w:color="000000"/>
              <w:bottom w:val="single" w:sz="8" w:space="0" w:color="000000"/>
              <w:right w:val="single" w:sz="8" w:space="0" w:color="000000"/>
            </w:tcBorders>
          </w:tcPr>
          <w:p w14:paraId="63379B4D" w14:textId="77777777" w:rsidR="00DA03CD" w:rsidRDefault="00DA03CD" w:rsidP="00DC403E">
            <w:pPr>
              <w:snapToGrid w:val="0"/>
              <w:jc w:val="left"/>
              <w:rPr>
                <w:rFonts w:asciiTheme="minorEastAsia" w:hAnsiTheme="minorEastAsia" w:cstheme="minorEastAsia"/>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674DD1E8"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签到管理</w:t>
            </w:r>
          </w:p>
        </w:tc>
        <w:tc>
          <w:tcPr>
            <w:tcW w:w="4373" w:type="dxa"/>
            <w:tcBorders>
              <w:top w:val="single" w:sz="8" w:space="0" w:color="000000"/>
              <w:left w:val="single" w:sz="8" w:space="0" w:color="000000"/>
              <w:bottom w:val="single" w:sz="8" w:space="0" w:color="000000"/>
              <w:right w:val="single" w:sz="8" w:space="0" w:color="000000"/>
            </w:tcBorders>
          </w:tcPr>
          <w:p w14:paraId="2F7A9191" w14:textId="4B1194CB" w:rsidR="00DA03CD" w:rsidRDefault="00DA03CD" w:rsidP="00DC403E">
            <w:pPr>
              <w:spacing w:before="80"/>
              <w:jc w:val="left"/>
              <w:rPr>
                <w:rFonts w:asciiTheme="minorEastAsia" w:hAnsiTheme="minorEastAsia" w:cstheme="minorEastAsia"/>
                <w:color w:val="24292E"/>
                <w:sz w:val="24"/>
                <w:szCs w:val="24"/>
              </w:rPr>
            </w:pPr>
            <w:proofErr w:type="gramStart"/>
            <w:r>
              <w:rPr>
                <w:rFonts w:asciiTheme="minorEastAsia" w:eastAsiaTheme="minorEastAsia" w:hAnsiTheme="minorEastAsia" w:cstheme="minorEastAsia" w:hint="eastAsia"/>
                <w:color w:val="24292E"/>
                <w:sz w:val="24"/>
                <w:szCs w:val="24"/>
              </w:rPr>
              <w:t>每个班课都有</w:t>
            </w:r>
            <w:proofErr w:type="gramEnd"/>
            <w:r>
              <w:rPr>
                <w:rFonts w:asciiTheme="minorEastAsia" w:eastAsiaTheme="minorEastAsia" w:hAnsiTheme="minorEastAsia" w:cstheme="minorEastAsia" w:hint="eastAsia"/>
                <w:color w:val="24292E"/>
                <w:sz w:val="24"/>
                <w:szCs w:val="24"/>
              </w:rPr>
              <w:t>一个签到入口，老师可以使用一键签到（距离签到）、</w:t>
            </w:r>
            <w:r w:rsidR="00E64216">
              <w:rPr>
                <w:rFonts w:asciiTheme="minorEastAsia" w:eastAsiaTheme="minorEastAsia" w:hAnsiTheme="minorEastAsia" w:cstheme="minorEastAsia" w:hint="eastAsia"/>
                <w:color w:val="24292E"/>
                <w:sz w:val="24"/>
                <w:szCs w:val="24"/>
              </w:rPr>
              <w:t>限时</w:t>
            </w:r>
            <w:r>
              <w:rPr>
                <w:rFonts w:asciiTheme="minorEastAsia" w:eastAsiaTheme="minorEastAsia" w:hAnsiTheme="minorEastAsia" w:cstheme="minorEastAsia" w:hint="eastAsia"/>
                <w:color w:val="24292E"/>
                <w:sz w:val="24"/>
                <w:szCs w:val="24"/>
              </w:rPr>
              <w:t>签到两种签到方式发起签到。</w:t>
            </w:r>
          </w:p>
        </w:tc>
      </w:tr>
      <w:tr w:rsidR="00DA03CD" w14:paraId="4DB03F56" w14:textId="77777777" w:rsidTr="00DC403E">
        <w:tc>
          <w:tcPr>
            <w:tcW w:w="1213" w:type="dxa"/>
            <w:vMerge w:val="restart"/>
            <w:tcBorders>
              <w:top w:val="single" w:sz="8" w:space="0" w:color="000000"/>
              <w:left w:val="single" w:sz="8" w:space="0" w:color="000000"/>
              <w:bottom w:val="single" w:sz="8" w:space="0" w:color="000000"/>
              <w:right w:val="single" w:sz="8" w:space="0" w:color="000000"/>
            </w:tcBorders>
          </w:tcPr>
          <w:p w14:paraId="088A3DD0"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学生</w:t>
            </w:r>
          </w:p>
        </w:tc>
        <w:tc>
          <w:tcPr>
            <w:tcW w:w="1262" w:type="dxa"/>
            <w:vMerge w:val="restart"/>
            <w:tcBorders>
              <w:top w:val="single" w:sz="8" w:space="0" w:color="000000"/>
              <w:left w:val="single" w:sz="8" w:space="0" w:color="000000"/>
              <w:bottom w:val="single" w:sz="8" w:space="0" w:color="000000"/>
              <w:right w:val="single" w:sz="8" w:space="0" w:color="000000"/>
            </w:tcBorders>
          </w:tcPr>
          <w:p w14:paraId="3A721CA5" w14:textId="77777777" w:rsidR="00DA03CD" w:rsidRDefault="00DA03CD" w:rsidP="00DC403E">
            <w:pPr>
              <w:snapToGrid w:val="0"/>
              <w:jc w:val="left"/>
              <w:rPr>
                <w:rFonts w:asciiTheme="minorEastAsia" w:hAnsiTheme="minorEastAsia" w:cstheme="minorEastAsia"/>
                <w:sz w:val="24"/>
                <w:szCs w:val="24"/>
              </w:rPr>
            </w:pPr>
          </w:p>
          <w:p w14:paraId="46C1B5BD"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我的</w:t>
            </w:r>
          </w:p>
        </w:tc>
        <w:tc>
          <w:tcPr>
            <w:tcW w:w="1560" w:type="dxa"/>
            <w:tcBorders>
              <w:top w:val="single" w:sz="8" w:space="0" w:color="000000"/>
              <w:left w:val="single" w:sz="8" w:space="0" w:color="000000"/>
              <w:bottom w:val="single" w:sz="8" w:space="0" w:color="000000"/>
              <w:right w:val="single" w:sz="8" w:space="0" w:color="000000"/>
            </w:tcBorders>
          </w:tcPr>
          <w:p w14:paraId="1065FEA9"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数据信息</w:t>
            </w:r>
          </w:p>
        </w:tc>
        <w:tc>
          <w:tcPr>
            <w:tcW w:w="4373" w:type="dxa"/>
            <w:tcBorders>
              <w:top w:val="single" w:sz="8" w:space="0" w:color="000000"/>
              <w:left w:val="single" w:sz="8" w:space="0" w:color="000000"/>
              <w:bottom w:val="single" w:sz="8" w:space="0" w:color="000000"/>
              <w:right w:val="single" w:sz="8" w:space="0" w:color="000000"/>
            </w:tcBorders>
          </w:tcPr>
          <w:p w14:paraId="33E75B8F"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显示经验值等数据信息。</w:t>
            </w:r>
          </w:p>
        </w:tc>
      </w:tr>
      <w:tr w:rsidR="00DA03CD" w14:paraId="0B9CD84D" w14:textId="77777777" w:rsidTr="00DC403E">
        <w:tc>
          <w:tcPr>
            <w:tcW w:w="1213" w:type="dxa"/>
            <w:vMerge/>
            <w:tcBorders>
              <w:top w:val="single" w:sz="8" w:space="0" w:color="000000"/>
              <w:left w:val="single" w:sz="8" w:space="0" w:color="000000"/>
              <w:bottom w:val="single" w:sz="8" w:space="0" w:color="000000"/>
              <w:right w:val="single" w:sz="8" w:space="0" w:color="000000"/>
            </w:tcBorders>
          </w:tcPr>
          <w:p w14:paraId="7D7A9D88" w14:textId="77777777" w:rsidR="00DA03CD" w:rsidRDefault="00DA03CD" w:rsidP="00DC403E">
            <w:pPr>
              <w:snapToGrid w:val="0"/>
              <w:jc w:val="left"/>
              <w:rPr>
                <w:rFonts w:asciiTheme="minorEastAsia" w:hAnsiTheme="minorEastAsia" w:cstheme="minorEastAsia"/>
                <w:sz w:val="24"/>
                <w:szCs w:val="24"/>
              </w:rPr>
            </w:pPr>
          </w:p>
        </w:tc>
        <w:tc>
          <w:tcPr>
            <w:tcW w:w="1262" w:type="dxa"/>
            <w:vMerge/>
            <w:tcBorders>
              <w:top w:val="single" w:sz="8" w:space="0" w:color="000000"/>
              <w:left w:val="single" w:sz="8" w:space="0" w:color="000000"/>
              <w:bottom w:val="single" w:sz="8" w:space="0" w:color="000000"/>
              <w:right w:val="single" w:sz="8" w:space="0" w:color="000000"/>
            </w:tcBorders>
          </w:tcPr>
          <w:p w14:paraId="63FA5BB2" w14:textId="77777777" w:rsidR="00DA03CD" w:rsidRDefault="00DA03CD" w:rsidP="00DC403E">
            <w:pPr>
              <w:snapToGrid w:val="0"/>
              <w:jc w:val="left"/>
              <w:rPr>
                <w:rFonts w:asciiTheme="minorEastAsia" w:hAnsiTheme="minorEastAsia" w:cstheme="minorEastAsia"/>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169CAE15"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用户信息</w:t>
            </w:r>
          </w:p>
        </w:tc>
        <w:tc>
          <w:tcPr>
            <w:tcW w:w="4373" w:type="dxa"/>
            <w:tcBorders>
              <w:top w:val="single" w:sz="8" w:space="0" w:color="000000"/>
              <w:left w:val="single" w:sz="8" w:space="0" w:color="000000"/>
              <w:bottom w:val="single" w:sz="8" w:space="0" w:color="000000"/>
              <w:right w:val="single" w:sz="8" w:space="0" w:color="000000"/>
            </w:tcBorders>
          </w:tcPr>
          <w:p w14:paraId="13CF1D1F"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用户可以修改自己的基本信息。</w:t>
            </w:r>
          </w:p>
        </w:tc>
      </w:tr>
      <w:tr w:rsidR="00DA03CD" w14:paraId="1C80CED8" w14:textId="77777777" w:rsidTr="00DC403E">
        <w:tc>
          <w:tcPr>
            <w:tcW w:w="1213" w:type="dxa"/>
            <w:vMerge/>
            <w:tcBorders>
              <w:top w:val="single" w:sz="8" w:space="0" w:color="000000"/>
              <w:left w:val="single" w:sz="8" w:space="0" w:color="000000"/>
              <w:bottom w:val="single" w:sz="8" w:space="0" w:color="000000"/>
              <w:right w:val="single" w:sz="8" w:space="0" w:color="000000"/>
            </w:tcBorders>
          </w:tcPr>
          <w:p w14:paraId="1B22B1A1" w14:textId="77777777" w:rsidR="00DA03CD" w:rsidRDefault="00DA03CD" w:rsidP="00DC403E">
            <w:pPr>
              <w:snapToGrid w:val="0"/>
              <w:jc w:val="left"/>
              <w:rPr>
                <w:rFonts w:asciiTheme="minorEastAsia" w:hAnsiTheme="minorEastAsia" w:cstheme="minorEastAsia"/>
                <w:sz w:val="24"/>
                <w:szCs w:val="24"/>
              </w:rPr>
            </w:pPr>
          </w:p>
        </w:tc>
        <w:tc>
          <w:tcPr>
            <w:tcW w:w="1262" w:type="dxa"/>
            <w:vMerge w:val="restart"/>
            <w:tcBorders>
              <w:top w:val="single" w:sz="8" w:space="0" w:color="000000"/>
              <w:left w:val="single" w:sz="8" w:space="0" w:color="000000"/>
              <w:bottom w:val="single" w:sz="8" w:space="0" w:color="000000"/>
              <w:right w:val="single" w:sz="8" w:space="0" w:color="000000"/>
            </w:tcBorders>
          </w:tcPr>
          <w:p w14:paraId="1D05350C" w14:textId="77777777" w:rsidR="00DA03CD" w:rsidRDefault="00DA03CD" w:rsidP="00DC403E">
            <w:pPr>
              <w:spacing w:before="80"/>
              <w:jc w:val="left"/>
              <w:rPr>
                <w:rFonts w:asciiTheme="minorEastAsia" w:hAnsiTheme="minorEastAsia" w:cstheme="minorEastAsia"/>
                <w:color w:val="24292E"/>
                <w:sz w:val="24"/>
                <w:szCs w:val="24"/>
              </w:rPr>
            </w:pPr>
            <w:proofErr w:type="gramStart"/>
            <w:r>
              <w:rPr>
                <w:rFonts w:asciiTheme="minorEastAsia" w:eastAsiaTheme="minorEastAsia" w:hAnsiTheme="minorEastAsia" w:cstheme="minorEastAsia" w:hint="eastAsia"/>
                <w:color w:val="24292E"/>
                <w:sz w:val="24"/>
                <w:szCs w:val="24"/>
              </w:rPr>
              <w:t>班课</w:t>
            </w:r>
            <w:proofErr w:type="gramEnd"/>
          </w:p>
        </w:tc>
        <w:tc>
          <w:tcPr>
            <w:tcW w:w="1560" w:type="dxa"/>
            <w:tcBorders>
              <w:top w:val="single" w:sz="8" w:space="0" w:color="000000"/>
              <w:left w:val="single" w:sz="8" w:space="0" w:color="000000"/>
              <w:bottom w:val="single" w:sz="8" w:space="0" w:color="000000"/>
              <w:right w:val="single" w:sz="8" w:space="0" w:color="000000"/>
            </w:tcBorders>
          </w:tcPr>
          <w:p w14:paraId="6BD0D2BE" w14:textId="77777777" w:rsidR="00DA03CD" w:rsidRDefault="00DA03CD" w:rsidP="00DC403E">
            <w:pPr>
              <w:spacing w:before="80"/>
              <w:jc w:val="left"/>
              <w:rPr>
                <w:rFonts w:asciiTheme="minorEastAsia" w:hAnsiTheme="minorEastAsia" w:cstheme="minorEastAsia"/>
                <w:color w:val="24292E"/>
                <w:sz w:val="24"/>
                <w:szCs w:val="24"/>
              </w:rPr>
            </w:pPr>
            <w:proofErr w:type="gramStart"/>
            <w:r>
              <w:rPr>
                <w:rFonts w:asciiTheme="minorEastAsia" w:eastAsiaTheme="minorEastAsia" w:hAnsiTheme="minorEastAsia" w:cstheme="minorEastAsia" w:hint="eastAsia"/>
                <w:color w:val="24292E"/>
                <w:sz w:val="24"/>
                <w:szCs w:val="24"/>
              </w:rPr>
              <w:t>加入班课</w:t>
            </w:r>
            <w:proofErr w:type="gramEnd"/>
          </w:p>
        </w:tc>
        <w:tc>
          <w:tcPr>
            <w:tcW w:w="4373" w:type="dxa"/>
            <w:tcBorders>
              <w:top w:val="single" w:sz="8" w:space="0" w:color="000000"/>
              <w:left w:val="single" w:sz="8" w:space="0" w:color="000000"/>
              <w:bottom w:val="single" w:sz="8" w:space="0" w:color="000000"/>
              <w:right w:val="single" w:sz="8" w:space="0" w:color="000000"/>
            </w:tcBorders>
          </w:tcPr>
          <w:p w14:paraId="4531A481"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用户根据老师给的</w:t>
            </w:r>
            <w:proofErr w:type="gramStart"/>
            <w:r>
              <w:rPr>
                <w:rFonts w:asciiTheme="minorEastAsia" w:eastAsiaTheme="minorEastAsia" w:hAnsiTheme="minorEastAsia" w:cstheme="minorEastAsia" w:hint="eastAsia"/>
                <w:color w:val="24292E"/>
                <w:sz w:val="24"/>
                <w:szCs w:val="24"/>
              </w:rPr>
              <w:t>班课号</w:t>
            </w:r>
            <w:proofErr w:type="gramEnd"/>
            <w:r>
              <w:rPr>
                <w:rFonts w:asciiTheme="minorEastAsia" w:eastAsiaTheme="minorEastAsia" w:hAnsiTheme="minorEastAsia" w:cstheme="minorEastAsia" w:hint="eastAsia"/>
                <w:color w:val="24292E"/>
                <w:sz w:val="24"/>
                <w:szCs w:val="24"/>
              </w:rPr>
              <w:t>或者二维码，加入到相应的班课。</w:t>
            </w:r>
          </w:p>
        </w:tc>
      </w:tr>
      <w:tr w:rsidR="00DA03CD" w14:paraId="2A9ABC91" w14:textId="77777777" w:rsidTr="00DC403E">
        <w:tc>
          <w:tcPr>
            <w:tcW w:w="1213" w:type="dxa"/>
            <w:vMerge/>
            <w:tcBorders>
              <w:top w:val="single" w:sz="8" w:space="0" w:color="000000"/>
              <w:left w:val="single" w:sz="8" w:space="0" w:color="000000"/>
              <w:bottom w:val="single" w:sz="8" w:space="0" w:color="000000"/>
              <w:right w:val="single" w:sz="8" w:space="0" w:color="000000"/>
            </w:tcBorders>
          </w:tcPr>
          <w:p w14:paraId="148BF01D" w14:textId="77777777" w:rsidR="00DA03CD" w:rsidRDefault="00DA03CD" w:rsidP="00DC403E">
            <w:pPr>
              <w:snapToGrid w:val="0"/>
              <w:jc w:val="left"/>
              <w:rPr>
                <w:rFonts w:asciiTheme="minorEastAsia" w:hAnsiTheme="minorEastAsia" w:cstheme="minorEastAsia"/>
                <w:sz w:val="24"/>
                <w:szCs w:val="24"/>
              </w:rPr>
            </w:pPr>
          </w:p>
        </w:tc>
        <w:tc>
          <w:tcPr>
            <w:tcW w:w="1262" w:type="dxa"/>
            <w:vMerge/>
            <w:tcBorders>
              <w:top w:val="single" w:sz="8" w:space="0" w:color="000000"/>
              <w:left w:val="single" w:sz="8" w:space="0" w:color="000000"/>
              <w:bottom w:val="single" w:sz="8" w:space="0" w:color="000000"/>
              <w:right w:val="single" w:sz="8" w:space="0" w:color="000000"/>
            </w:tcBorders>
          </w:tcPr>
          <w:p w14:paraId="5787527D" w14:textId="77777777" w:rsidR="00DA03CD" w:rsidRDefault="00DA03CD" w:rsidP="00DC403E">
            <w:pPr>
              <w:snapToGrid w:val="0"/>
              <w:jc w:val="left"/>
              <w:rPr>
                <w:rFonts w:asciiTheme="minorEastAsia" w:hAnsiTheme="minorEastAsia" w:cstheme="minorEastAsia"/>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7D7469F6" w14:textId="77777777" w:rsidR="00DA03CD" w:rsidRDefault="00DA03CD" w:rsidP="00DC403E">
            <w:pPr>
              <w:spacing w:before="80"/>
              <w:jc w:val="left"/>
              <w:rPr>
                <w:rFonts w:asciiTheme="minorEastAsia" w:hAnsiTheme="minorEastAsia" w:cstheme="minorEastAsia"/>
                <w:color w:val="24292E"/>
                <w:sz w:val="24"/>
                <w:szCs w:val="24"/>
              </w:rPr>
            </w:pPr>
            <w:proofErr w:type="gramStart"/>
            <w:r>
              <w:rPr>
                <w:rFonts w:asciiTheme="minorEastAsia" w:eastAsiaTheme="minorEastAsia" w:hAnsiTheme="minorEastAsia" w:cstheme="minorEastAsia" w:hint="eastAsia"/>
                <w:color w:val="24292E"/>
                <w:sz w:val="24"/>
                <w:szCs w:val="24"/>
              </w:rPr>
              <w:t>班课列表</w:t>
            </w:r>
            <w:proofErr w:type="gramEnd"/>
          </w:p>
        </w:tc>
        <w:tc>
          <w:tcPr>
            <w:tcW w:w="4373" w:type="dxa"/>
            <w:tcBorders>
              <w:top w:val="single" w:sz="8" w:space="0" w:color="000000"/>
              <w:left w:val="single" w:sz="8" w:space="0" w:color="000000"/>
              <w:bottom w:val="single" w:sz="8" w:space="0" w:color="000000"/>
              <w:right w:val="single" w:sz="8" w:space="0" w:color="000000"/>
            </w:tcBorders>
          </w:tcPr>
          <w:p w14:paraId="7611F96D"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显示用户加入的所有班课，在列表中可以通过签到按钮进行签到。</w:t>
            </w:r>
          </w:p>
        </w:tc>
      </w:tr>
      <w:tr w:rsidR="00DA03CD" w14:paraId="2AA96FF0" w14:textId="77777777" w:rsidTr="00DC403E">
        <w:tc>
          <w:tcPr>
            <w:tcW w:w="1213" w:type="dxa"/>
            <w:vMerge/>
            <w:tcBorders>
              <w:top w:val="single" w:sz="8" w:space="0" w:color="000000"/>
              <w:left w:val="single" w:sz="8" w:space="0" w:color="000000"/>
              <w:bottom w:val="single" w:sz="8" w:space="0" w:color="000000"/>
              <w:right w:val="single" w:sz="8" w:space="0" w:color="000000"/>
            </w:tcBorders>
          </w:tcPr>
          <w:p w14:paraId="0D40C4CB" w14:textId="77777777" w:rsidR="00DA03CD" w:rsidRDefault="00DA03CD" w:rsidP="00DC403E">
            <w:pPr>
              <w:snapToGrid w:val="0"/>
              <w:jc w:val="left"/>
              <w:rPr>
                <w:rFonts w:asciiTheme="minorEastAsia" w:hAnsiTheme="minorEastAsia" w:cstheme="minorEastAsia"/>
                <w:sz w:val="24"/>
                <w:szCs w:val="24"/>
              </w:rPr>
            </w:pPr>
          </w:p>
        </w:tc>
        <w:tc>
          <w:tcPr>
            <w:tcW w:w="1262" w:type="dxa"/>
            <w:vMerge/>
            <w:tcBorders>
              <w:top w:val="single" w:sz="8" w:space="0" w:color="000000"/>
              <w:left w:val="single" w:sz="8" w:space="0" w:color="000000"/>
              <w:bottom w:val="single" w:sz="8" w:space="0" w:color="000000"/>
              <w:right w:val="single" w:sz="8" w:space="0" w:color="000000"/>
            </w:tcBorders>
          </w:tcPr>
          <w:p w14:paraId="08CA697B" w14:textId="77777777" w:rsidR="00DA03CD" w:rsidRDefault="00DA03CD" w:rsidP="00DC403E">
            <w:pPr>
              <w:snapToGrid w:val="0"/>
              <w:jc w:val="left"/>
              <w:rPr>
                <w:rFonts w:asciiTheme="minorEastAsia" w:hAnsiTheme="minorEastAsia" w:cstheme="minorEastAsia"/>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583D3CF8"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成员</w:t>
            </w:r>
          </w:p>
        </w:tc>
        <w:tc>
          <w:tcPr>
            <w:tcW w:w="4373" w:type="dxa"/>
            <w:tcBorders>
              <w:top w:val="single" w:sz="8" w:space="0" w:color="000000"/>
              <w:left w:val="single" w:sz="8" w:space="0" w:color="000000"/>
              <w:bottom w:val="single" w:sz="8" w:space="0" w:color="000000"/>
              <w:right w:val="single" w:sz="8" w:space="0" w:color="000000"/>
            </w:tcBorders>
          </w:tcPr>
          <w:p w14:paraId="4058D328"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成员列表显示的是加入</w:t>
            </w:r>
            <w:proofErr w:type="gramStart"/>
            <w:r>
              <w:rPr>
                <w:rFonts w:asciiTheme="minorEastAsia" w:eastAsiaTheme="minorEastAsia" w:hAnsiTheme="minorEastAsia" w:cstheme="minorEastAsia" w:hint="eastAsia"/>
                <w:color w:val="24292E"/>
                <w:sz w:val="24"/>
                <w:szCs w:val="24"/>
              </w:rPr>
              <w:t>本班课的</w:t>
            </w:r>
            <w:proofErr w:type="gramEnd"/>
            <w:r>
              <w:rPr>
                <w:rFonts w:asciiTheme="minorEastAsia" w:eastAsiaTheme="minorEastAsia" w:hAnsiTheme="minorEastAsia" w:cstheme="minorEastAsia" w:hint="eastAsia"/>
                <w:color w:val="24292E"/>
                <w:sz w:val="24"/>
                <w:szCs w:val="24"/>
              </w:rPr>
              <w:t>成员。</w:t>
            </w:r>
          </w:p>
        </w:tc>
      </w:tr>
      <w:tr w:rsidR="00DA03CD" w14:paraId="4518CD3A" w14:textId="77777777" w:rsidTr="00DC403E">
        <w:tc>
          <w:tcPr>
            <w:tcW w:w="1213" w:type="dxa"/>
            <w:vMerge/>
            <w:tcBorders>
              <w:top w:val="single" w:sz="8" w:space="0" w:color="000000"/>
              <w:left w:val="single" w:sz="8" w:space="0" w:color="000000"/>
              <w:bottom w:val="single" w:sz="8" w:space="0" w:color="000000"/>
              <w:right w:val="single" w:sz="8" w:space="0" w:color="000000"/>
            </w:tcBorders>
          </w:tcPr>
          <w:p w14:paraId="41380BD3" w14:textId="77777777" w:rsidR="00DA03CD" w:rsidRDefault="00DA03CD" w:rsidP="00DC403E">
            <w:pPr>
              <w:snapToGrid w:val="0"/>
              <w:jc w:val="left"/>
              <w:rPr>
                <w:rFonts w:asciiTheme="minorEastAsia" w:hAnsiTheme="minorEastAsia" w:cstheme="minorEastAsia"/>
                <w:sz w:val="24"/>
                <w:szCs w:val="24"/>
              </w:rPr>
            </w:pPr>
          </w:p>
        </w:tc>
        <w:tc>
          <w:tcPr>
            <w:tcW w:w="1262" w:type="dxa"/>
            <w:vMerge/>
            <w:tcBorders>
              <w:top w:val="single" w:sz="8" w:space="0" w:color="000000"/>
              <w:left w:val="single" w:sz="8" w:space="0" w:color="000000"/>
              <w:bottom w:val="single" w:sz="8" w:space="0" w:color="000000"/>
              <w:right w:val="single" w:sz="8" w:space="0" w:color="000000"/>
            </w:tcBorders>
          </w:tcPr>
          <w:p w14:paraId="1E2A7BFD" w14:textId="77777777" w:rsidR="00DA03CD" w:rsidRDefault="00DA03CD" w:rsidP="00DC403E">
            <w:pPr>
              <w:snapToGrid w:val="0"/>
              <w:jc w:val="left"/>
              <w:rPr>
                <w:rFonts w:asciiTheme="minorEastAsia" w:hAnsiTheme="minorEastAsia" w:cstheme="minorEastAsia"/>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5EE366AF"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签到</w:t>
            </w:r>
          </w:p>
        </w:tc>
        <w:tc>
          <w:tcPr>
            <w:tcW w:w="4373" w:type="dxa"/>
            <w:tcBorders>
              <w:top w:val="single" w:sz="8" w:space="0" w:color="000000"/>
              <w:left w:val="single" w:sz="8" w:space="0" w:color="000000"/>
              <w:bottom w:val="single" w:sz="8" w:space="0" w:color="000000"/>
              <w:right w:val="single" w:sz="8" w:space="0" w:color="000000"/>
            </w:tcBorders>
          </w:tcPr>
          <w:p w14:paraId="54E7363E" w14:textId="77777777" w:rsidR="00DA03CD" w:rsidRDefault="00DA03CD" w:rsidP="00DC403E">
            <w:pPr>
              <w:spacing w:before="80"/>
              <w:jc w:val="left"/>
              <w:rPr>
                <w:rFonts w:asciiTheme="minorEastAsia" w:hAnsiTheme="minorEastAsia" w:cstheme="minorEastAsia"/>
                <w:color w:val="24292E"/>
                <w:sz w:val="24"/>
                <w:szCs w:val="24"/>
              </w:rPr>
            </w:pPr>
            <w:r>
              <w:rPr>
                <w:rFonts w:asciiTheme="minorEastAsia" w:eastAsiaTheme="minorEastAsia" w:hAnsiTheme="minorEastAsia" w:cstheme="minorEastAsia" w:hint="eastAsia"/>
                <w:color w:val="24292E"/>
                <w:sz w:val="24"/>
                <w:szCs w:val="24"/>
              </w:rPr>
              <w:t>老师发起签到后，用户可以参与签到。</w:t>
            </w:r>
          </w:p>
        </w:tc>
      </w:tr>
      <w:tr w:rsidR="00DA03CD" w14:paraId="3E261689" w14:textId="77777777" w:rsidTr="00DC403E">
        <w:tc>
          <w:tcPr>
            <w:tcW w:w="1213" w:type="dxa"/>
            <w:vMerge/>
            <w:tcBorders>
              <w:top w:val="single" w:sz="8" w:space="0" w:color="000000"/>
              <w:left w:val="single" w:sz="8" w:space="0" w:color="000000"/>
              <w:bottom w:val="single" w:sz="8" w:space="0" w:color="000000"/>
              <w:right w:val="single" w:sz="8" w:space="0" w:color="000000"/>
            </w:tcBorders>
          </w:tcPr>
          <w:p w14:paraId="638608B4" w14:textId="77777777" w:rsidR="00DA03CD" w:rsidRDefault="00DA03CD" w:rsidP="00DC403E">
            <w:pPr>
              <w:snapToGrid w:val="0"/>
              <w:jc w:val="left"/>
              <w:rPr>
                <w:rFonts w:asciiTheme="minorEastAsia" w:hAnsiTheme="minorEastAsia" w:cstheme="minorEastAsia"/>
                <w:sz w:val="24"/>
                <w:szCs w:val="24"/>
              </w:rPr>
            </w:pPr>
          </w:p>
        </w:tc>
        <w:tc>
          <w:tcPr>
            <w:tcW w:w="1262" w:type="dxa"/>
            <w:vMerge/>
            <w:tcBorders>
              <w:top w:val="single" w:sz="8" w:space="0" w:color="000000"/>
              <w:left w:val="single" w:sz="8" w:space="0" w:color="000000"/>
              <w:bottom w:val="single" w:sz="8" w:space="0" w:color="000000"/>
              <w:right w:val="single" w:sz="8" w:space="0" w:color="000000"/>
            </w:tcBorders>
          </w:tcPr>
          <w:p w14:paraId="2808CB0B" w14:textId="77777777" w:rsidR="00DA03CD" w:rsidRDefault="00DA03CD" w:rsidP="00DC403E">
            <w:pPr>
              <w:snapToGrid w:val="0"/>
              <w:jc w:val="left"/>
              <w:rPr>
                <w:rFonts w:asciiTheme="minorEastAsia" w:hAnsiTheme="minorEastAsia" w:cstheme="minorEastAsia"/>
                <w:sz w:val="24"/>
                <w:szCs w:val="24"/>
              </w:rPr>
            </w:pPr>
          </w:p>
        </w:tc>
        <w:tc>
          <w:tcPr>
            <w:tcW w:w="1560" w:type="dxa"/>
            <w:tcBorders>
              <w:top w:val="single" w:sz="8" w:space="0" w:color="000000"/>
              <w:left w:val="single" w:sz="8" w:space="0" w:color="000000"/>
              <w:bottom w:val="single" w:sz="8" w:space="0" w:color="000000"/>
              <w:right w:val="single" w:sz="8" w:space="0" w:color="000000"/>
            </w:tcBorders>
          </w:tcPr>
          <w:p w14:paraId="74621CD1" w14:textId="77777777" w:rsidR="00DA03CD" w:rsidRDefault="00DA03CD" w:rsidP="00DC403E">
            <w:pPr>
              <w:spacing w:before="80"/>
              <w:jc w:val="left"/>
              <w:rPr>
                <w:rFonts w:asciiTheme="minorEastAsia" w:hAnsiTheme="minorEastAsia" w:cstheme="minorEastAsia"/>
                <w:color w:val="24292E"/>
                <w:sz w:val="24"/>
                <w:szCs w:val="24"/>
              </w:rPr>
            </w:pPr>
            <w:proofErr w:type="gramStart"/>
            <w:r>
              <w:rPr>
                <w:rFonts w:asciiTheme="minorEastAsia" w:eastAsiaTheme="minorEastAsia" w:hAnsiTheme="minorEastAsia" w:cstheme="minorEastAsia" w:hint="eastAsia"/>
                <w:color w:val="24292E"/>
                <w:sz w:val="24"/>
                <w:szCs w:val="24"/>
              </w:rPr>
              <w:t>班课详情</w:t>
            </w:r>
            <w:proofErr w:type="gramEnd"/>
          </w:p>
        </w:tc>
        <w:tc>
          <w:tcPr>
            <w:tcW w:w="4373" w:type="dxa"/>
            <w:tcBorders>
              <w:top w:val="single" w:sz="8" w:space="0" w:color="000000"/>
              <w:left w:val="single" w:sz="8" w:space="0" w:color="000000"/>
              <w:bottom w:val="single" w:sz="8" w:space="0" w:color="000000"/>
              <w:right w:val="single" w:sz="8" w:space="0" w:color="000000"/>
            </w:tcBorders>
          </w:tcPr>
          <w:p w14:paraId="72F86420" w14:textId="77777777" w:rsidR="00DA03CD" w:rsidRDefault="00DA03CD" w:rsidP="00DC403E">
            <w:pPr>
              <w:spacing w:before="80"/>
              <w:jc w:val="left"/>
              <w:rPr>
                <w:rFonts w:asciiTheme="minorEastAsia" w:hAnsiTheme="minorEastAsia" w:cstheme="minorEastAsia"/>
                <w:color w:val="24292E"/>
                <w:sz w:val="24"/>
                <w:szCs w:val="24"/>
              </w:rPr>
            </w:pPr>
            <w:proofErr w:type="gramStart"/>
            <w:r>
              <w:rPr>
                <w:rFonts w:asciiTheme="minorEastAsia" w:eastAsiaTheme="minorEastAsia" w:hAnsiTheme="minorEastAsia" w:cstheme="minorEastAsia" w:hint="eastAsia"/>
                <w:color w:val="24292E"/>
                <w:sz w:val="24"/>
                <w:szCs w:val="24"/>
              </w:rPr>
              <w:t>班课详情</w:t>
            </w:r>
            <w:proofErr w:type="gramEnd"/>
            <w:r>
              <w:rPr>
                <w:rFonts w:asciiTheme="minorEastAsia" w:eastAsiaTheme="minorEastAsia" w:hAnsiTheme="minorEastAsia" w:cstheme="minorEastAsia" w:hint="eastAsia"/>
                <w:color w:val="24292E"/>
                <w:sz w:val="24"/>
                <w:szCs w:val="24"/>
              </w:rPr>
              <w:t>包括</w:t>
            </w:r>
            <w:proofErr w:type="gramStart"/>
            <w:r>
              <w:rPr>
                <w:rFonts w:asciiTheme="minorEastAsia" w:eastAsiaTheme="minorEastAsia" w:hAnsiTheme="minorEastAsia" w:cstheme="minorEastAsia" w:hint="eastAsia"/>
                <w:color w:val="24292E"/>
                <w:sz w:val="24"/>
                <w:szCs w:val="24"/>
              </w:rPr>
              <w:t>班课基本</w:t>
            </w:r>
            <w:proofErr w:type="gramEnd"/>
            <w:r>
              <w:rPr>
                <w:rFonts w:asciiTheme="minorEastAsia" w:eastAsiaTheme="minorEastAsia" w:hAnsiTheme="minorEastAsia" w:cstheme="minorEastAsia" w:hint="eastAsia"/>
                <w:color w:val="24292E"/>
                <w:sz w:val="24"/>
                <w:szCs w:val="24"/>
              </w:rPr>
              <w:t>信息和一些操作组成。</w:t>
            </w:r>
          </w:p>
        </w:tc>
      </w:tr>
    </w:tbl>
    <w:p w14:paraId="563B69CC" w14:textId="77777777" w:rsidR="00DA03CD" w:rsidRPr="00FA22A5" w:rsidRDefault="00DA03CD" w:rsidP="00353CAA">
      <w:pPr>
        <w:pStyle w:val="2"/>
        <w:ind w:firstLineChars="0" w:firstLine="0"/>
        <w:rPr>
          <w:rFonts w:ascii="黑体" w:hAnsi="黑体"/>
          <w:sz w:val="32"/>
        </w:rPr>
      </w:pPr>
      <w:bookmarkStart w:id="38" w:name="_Toc415"/>
      <w:bookmarkStart w:id="39" w:name="_Toc75813233"/>
      <w:r w:rsidRPr="00FA22A5">
        <w:rPr>
          <w:rFonts w:ascii="黑体" w:hAnsi="黑体"/>
          <w:sz w:val="32"/>
        </w:rPr>
        <w:t>2.4 业务流程</w:t>
      </w:r>
      <w:bookmarkEnd w:id="38"/>
      <w:bookmarkEnd w:id="39"/>
    </w:p>
    <w:p w14:paraId="4056A3C1" w14:textId="77777777" w:rsidR="00DA03CD" w:rsidRDefault="00DA03CD" w:rsidP="00DA03CD">
      <w:pPr>
        <w:spacing w:before="80"/>
        <w:jc w:val="left"/>
        <w:rPr>
          <w:rFonts w:ascii="-apple-system, BlinkMacSystemFo" w:hAnsi="-apple-system, BlinkMacSystemFo" w:hint="eastAsia"/>
          <w:color w:val="24292E"/>
          <w:sz w:val="24"/>
          <w:szCs w:val="24"/>
        </w:rPr>
      </w:pPr>
      <w:r>
        <w:rPr>
          <w:rFonts w:ascii="-apple-system, BlinkMacSystemFo" w:hAnsi="-apple-system, BlinkMacSystemFo" w:hint="eastAsia"/>
          <w:noProof/>
          <w:color w:val="24292E"/>
          <w:sz w:val="24"/>
          <w:szCs w:val="24"/>
        </w:rPr>
        <w:drawing>
          <wp:inline distT="0" distB="0" distL="114300" distR="114300" wp14:anchorId="32A5DEA8" wp14:editId="205BAC0C">
            <wp:extent cx="5278120" cy="2480310"/>
            <wp:effectExtent l="0" t="0" r="17780" b="15240"/>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12"/>
                    <a:stretch>
                      <a:fillRect/>
                    </a:stretch>
                  </pic:blipFill>
                  <pic:spPr>
                    <a:xfrm>
                      <a:off x="0" y="0"/>
                      <a:ext cx="5278120" cy="2480310"/>
                    </a:xfrm>
                    <a:prstGeom prst="rect">
                      <a:avLst/>
                    </a:prstGeom>
                  </pic:spPr>
                </pic:pic>
              </a:graphicData>
            </a:graphic>
          </wp:inline>
        </w:drawing>
      </w:r>
    </w:p>
    <w:p w14:paraId="46269539" w14:textId="77777777" w:rsidR="00DA03CD" w:rsidRPr="00FA22A5" w:rsidRDefault="00DA03CD" w:rsidP="00353CAA">
      <w:pPr>
        <w:pStyle w:val="2"/>
        <w:ind w:firstLineChars="0" w:firstLine="0"/>
        <w:rPr>
          <w:rFonts w:ascii="黑体" w:hAnsi="黑体"/>
          <w:sz w:val="32"/>
        </w:rPr>
      </w:pPr>
      <w:bookmarkStart w:id="40" w:name="_Toc3167"/>
      <w:bookmarkStart w:id="41" w:name="_Toc75813234"/>
      <w:r w:rsidRPr="00FA22A5">
        <w:rPr>
          <w:rFonts w:ascii="黑体" w:hAnsi="黑体"/>
          <w:sz w:val="32"/>
        </w:rPr>
        <w:lastRenderedPageBreak/>
        <w:t>2.5 全局说明</w:t>
      </w:r>
      <w:bookmarkEnd w:id="40"/>
      <w:bookmarkEnd w:id="41"/>
    </w:p>
    <w:p w14:paraId="51378B3D" w14:textId="77777777" w:rsidR="00DA03CD" w:rsidRDefault="00DA03CD" w:rsidP="00DA03CD">
      <w:pPr>
        <w:snapToGrid w:val="0"/>
        <w:ind w:firstLine="420"/>
        <w:jc w:val="left"/>
        <w:rPr>
          <w:rFonts w:ascii="宋体" w:hAnsi="宋体" w:cs="宋体"/>
          <w:color w:val="444444"/>
          <w:sz w:val="24"/>
          <w:szCs w:val="24"/>
          <w:shd w:val="clear" w:color="auto" w:fill="FFFFFF"/>
        </w:rPr>
      </w:pPr>
      <w:r>
        <w:rPr>
          <w:rFonts w:ascii="宋体" w:hAnsi="宋体" w:cs="宋体" w:hint="eastAsia"/>
          <w:color w:val="444444"/>
          <w:sz w:val="24"/>
          <w:szCs w:val="24"/>
          <w:shd w:val="clear" w:color="auto" w:fill="FFFFFF"/>
        </w:rPr>
        <w:t>数据加载的时候经常出现几种状态，为了给用户一些良好的体验，就必须有相对应的提示：</w:t>
      </w:r>
    </w:p>
    <w:p w14:paraId="6E094DC1" w14:textId="77777777" w:rsidR="00FA6B35" w:rsidRPr="00FA6B35" w:rsidRDefault="00FA6B35" w:rsidP="00FA6B35">
      <w:pPr>
        <w:pStyle w:val="30"/>
        <w:rPr>
          <w:sz w:val="30"/>
          <w:szCs w:val="30"/>
        </w:rPr>
      </w:pPr>
      <w:bookmarkStart w:id="42" w:name="_Toc75162991"/>
      <w:bookmarkStart w:id="43" w:name="_Toc75813235"/>
      <w:bookmarkEnd w:id="31"/>
      <w:r w:rsidRPr="00FA6B35">
        <w:rPr>
          <w:sz w:val="30"/>
          <w:szCs w:val="30"/>
        </w:rPr>
        <w:t>2.5.1</w:t>
      </w:r>
      <w:r w:rsidRPr="00FA6B35">
        <w:rPr>
          <w:sz w:val="30"/>
          <w:szCs w:val="30"/>
        </w:rPr>
        <w:t>删除操作</w:t>
      </w:r>
      <w:bookmarkEnd w:id="42"/>
      <w:bookmarkEnd w:id="43"/>
    </w:p>
    <w:p w14:paraId="75F8E995" w14:textId="77777777" w:rsidR="00FA6B35" w:rsidRDefault="00FA6B35" w:rsidP="00FA6B35">
      <w:pPr>
        <w:pStyle w:val="af0"/>
        <w:spacing w:before="0" w:after="0" w:line="440" w:lineRule="exact"/>
        <w:jc w:val="both"/>
        <w:rPr>
          <w:lang w:eastAsia="zh-CN"/>
        </w:rPr>
      </w:pPr>
      <w:r>
        <w:rPr>
          <w:lang w:eastAsia="zh-CN"/>
        </w:rPr>
        <w:t>在用户进行删除操作时，弹出窗口请用户确认是否确定进行删除操作。</w:t>
      </w:r>
    </w:p>
    <w:p w14:paraId="6925FEB9" w14:textId="3FF76646" w:rsidR="00FA6B35" w:rsidRDefault="00FA6B35" w:rsidP="00FA6B35">
      <w:pPr>
        <w:pStyle w:val="af0"/>
        <w:spacing w:before="0" w:after="0"/>
        <w:jc w:val="center"/>
        <w:rPr>
          <w:lang w:eastAsia="zh-CN"/>
        </w:rPr>
      </w:pPr>
      <w:r>
        <w:rPr>
          <w:noProof/>
        </w:rPr>
        <w:drawing>
          <wp:inline distT="0" distB="0" distL="0" distR="0" wp14:anchorId="111B73A8" wp14:editId="6530C0E8">
            <wp:extent cx="2857500" cy="1857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500" cy="1857375"/>
                    </a:xfrm>
                    <a:prstGeom prst="rect">
                      <a:avLst/>
                    </a:prstGeom>
                  </pic:spPr>
                </pic:pic>
              </a:graphicData>
            </a:graphic>
          </wp:inline>
        </w:drawing>
      </w:r>
    </w:p>
    <w:p w14:paraId="71A9FA50" w14:textId="77777777" w:rsidR="00FA6B35" w:rsidRDefault="00FA6B35" w:rsidP="00FA6B35">
      <w:pPr>
        <w:pStyle w:val="af0"/>
        <w:spacing w:before="0" w:after="0"/>
        <w:jc w:val="center"/>
        <w:rPr>
          <w:lang w:eastAsia="zh-CN"/>
        </w:rPr>
      </w:pPr>
      <w:r>
        <w:rPr>
          <w:rFonts w:hint="eastAsia"/>
          <w:lang w:eastAsia="zh-CN"/>
        </w:rPr>
        <w:t>图2</w:t>
      </w:r>
      <w:r>
        <w:rPr>
          <w:lang w:eastAsia="zh-CN"/>
        </w:rPr>
        <w:t xml:space="preserve">.5.1 </w:t>
      </w:r>
      <w:r>
        <w:rPr>
          <w:rFonts w:hint="eastAsia"/>
          <w:lang w:eastAsia="zh-CN"/>
        </w:rPr>
        <w:t>删除操作提醒样例图</w:t>
      </w:r>
    </w:p>
    <w:p w14:paraId="20F4B99D" w14:textId="77777777" w:rsidR="00FA6B35" w:rsidRPr="00617771" w:rsidRDefault="00FA6B35" w:rsidP="00617771">
      <w:pPr>
        <w:pStyle w:val="30"/>
        <w:rPr>
          <w:sz w:val="30"/>
          <w:szCs w:val="30"/>
        </w:rPr>
      </w:pPr>
      <w:bookmarkStart w:id="44" w:name="_Toc75162992"/>
      <w:bookmarkStart w:id="45" w:name="_Toc75813236"/>
      <w:r w:rsidRPr="00617771">
        <w:rPr>
          <w:sz w:val="30"/>
          <w:szCs w:val="30"/>
        </w:rPr>
        <w:t>2.5.2</w:t>
      </w:r>
      <w:r w:rsidRPr="00617771">
        <w:rPr>
          <w:sz w:val="30"/>
          <w:szCs w:val="30"/>
        </w:rPr>
        <w:t>加载数据操作</w:t>
      </w:r>
      <w:bookmarkEnd w:id="44"/>
      <w:bookmarkEnd w:id="45"/>
    </w:p>
    <w:p w14:paraId="67817AE6" w14:textId="77777777" w:rsidR="00FA6B35" w:rsidRDefault="00FA6B35" w:rsidP="00FA6B35">
      <w:pPr>
        <w:pStyle w:val="af0"/>
        <w:spacing w:before="0" w:after="0" w:line="440" w:lineRule="exact"/>
        <w:jc w:val="both"/>
        <w:rPr>
          <w:lang w:eastAsia="zh-CN"/>
        </w:rPr>
      </w:pPr>
      <w:r>
        <w:rPr>
          <w:lang w:eastAsia="zh-CN"/>
        </w:rPr>
        <w:t>(1)因网络延迟数据刷新延缓，提示“加载中”。</w:t>
      </w:r>
    </w:p>
    <w:p w14:paraId="6D54B29A" w14:textId="77AB46AF" w:rsidR="00FA6B35" w:rsidRDefault="00617771" w:rsidP="00FA6B35">
      <w:pPr>
        <w:pStyle w:val="af0"/>
        <w:spacing w:before="0" w:after="0"/>
        <w:jc w:val="center"/>
        <w:rPr>
          <w:lang w:eastAsia="zh-CN"/>
        </w:rPr>
      </w:pPr>
      <w:r>
        <w:rPr>
          <w:noProof/>
        </w:rPr>
        <w:drawing>
          <wp:inline distT="0" distB="0" distL="0" distR="0" wp14:anchorId="00C39FFD" wp14:editId="6BDD5C7D">
            <wp:extent cx="2248095" cy="1440305"/>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8095" cy="1440305"/>
                    </a:xfrm>
                    <a:prstGeom prst="rect">
                      <a:avLst/>
                    </a:prstGeom>
                  </pic:spPr>
                </pic:pic>
              </a:graphicData>
            </a:graphic>
          </wp:inline>
        </w:drawing>
      </w:r>
    </w:p>
    <w:p w14:paraId="6554B11C" w14:textId="77777777" w:rsidR="00FA6B35" w:rsidRPr="00705223" w:rsidRDefault="00FA6B35" w:rsidP="00FA6B35">
      <w:pPr>
        <w:pStyle w:val="af0"/>
        <w:spacing w:before="0" w:after="0"/>
        <w:jc w:val="center"/>
        <w:rPr>
          <w:lang w:eastAsia="zh-CN"/>
        </w:rPr>
      </w:pPr>
      <w:r>
        <w:rPr>
          <w:rFonts w:hint="eastAsia"/>
          <w:lang w:eastAsia="zh-CN"/>
        </w:rPr>
        <w:t>图2</w:t>
      </w:r>
      <w:r>
        <w:rPr>
          <w:lang w:eastAsia="zh-CN"/>
        </w:rPr>
        <w:t xml:space="preserve">.5.2 </w:t>
      </w:r>
      <w:r>
        <w:rPr>
          <w:rFonts w:hint="eastAsia"/>
          <w:lang w:eastAsia="zh-CN"/>
        </w:rPr>
        <w:t>加载提醒样例图</w:t>
      </w:r>
    </w:p>
    <w:p w14:paraId="7D1B600D" w14:textId="77777777" w:rsidR="00FA6B35" w:rsidRDefault="00FA6B35" w:rsidP="00FA6B35">
      <w:pPr>
        <w:pStyle w:val="af0"/>
        <w:spacing w:before="0" w:after="0" w:line="440" w:lineRule="exact"/>
        <w:jc w:val="both"/>
        <w:rPr>
          <w:lang w:eastAsia="zh-CN"/>
        </w:rPr>
      </w:pPr>
      <w:r>
        <w:rPr>
          <w:lang w:eastAsia="zh-CN"/>
        </w:rPr>
        <w:t>(2)因网络延迟数据刷新失败，提示“加载失败，请检查网络情况”。</w:t>
      </w:r>
    </w:p>
    <w:p w14:paraId="1E40CD9C" w14:textId="77777777" w:rsidR="00FA6B35" w:rsidRPr="00617771" w:rsidRDefault="00FA6B35" w:rsidP="00617771">
      <w:pPr>
        <w:pStyle w:val="30"/>
        <w:rPr>
          <w:sz w:val="30"/>
          <w:szCs w:val="30"/>
        </w:rPr>
      </w:pPr>
      <w:bookmarkStart w:id="46" w:name="_Toc75162993"/>
      <w:bookmarkStart w:id="47" w:name="_Toc75813237"/>
      <w:r w:rsidRPr="00617771">
        <w:rPr>
          <w:rFonts w:hint="eastAsia"/>
          <w:sz w:val="30"/>
          <w:szCs w:val="30"/>
        </w:rPr>
        <w:t>2</w:t>
      </w:r>
      <w:r w:rsidRPr="00617771">
        <w:rPr>
          <w:sz w:val="30"/>
          <w:szCs w:val="30"/>
        </w:rPr>
        <w:t>.5.3</w:t>
      </w:r>
      <w:r w:rsidRPr="00617771">
        <w:rPr>
          <w:rFonts w:hint="eastAsia"/>
          <w:sz w:val="30"/>
          <w:szCs w:val="30"/>
        </w:rPr>
        <w:t>提示消息显示</w:t>
      </w:r>
      <w:bookmarkEnd w:id="46"/>
      <w:bookmarkEnd w:id="47"/>
    </w:p>
    <w:p w14:paraId="371C88F4" w14:textId="77777777" w:rsidR="00FA6B35" w:rsidRDefault="00FA6B35" w:rsidP="00FA6B35">
      <w:pPr>
        <w:pStyle w:val="af0"/>
        <w:rPr>
          <w:lang w:eastAsia="zh-CN"/>
        </w:rPr>
      </w:pPr>
      <w:r>
        <w:rPr>
          <w:rFonts w:hint="eastAsia"/>
          <w:lang w:eastAsia="zh-CN"/>
        </w:rPr>
        <w:t>利用Toast提示用户操作成功，页面居中显示，停留3秒。</w:t>
      </w:r>
    </w:p>
    <w:p w14:paraId="5CBEC3B8" w14:textId="5AA86760" w:rsidR="00FA6B35" w:rsidRDefault="00617771" w:rsidP="00FA6B35">
      <w:pPr>
        <w:pStyle w:val="af0"/>
        <w:jc w:val="center"/>
        <w:rPr>
          <w:lang w:eastAsia="zh-CN"/>
        </w:rPr>
      </w:pPr>
      <w:r>
        <w:rPr>
          <w:noProof/>
        </w:rPr>
        <w:lastRenderedPageBreak/>
        <w:drawing>
          <wp:inline distT="0" distB="0" distL="0" distR="0" wp14:anchorId="0992A339" wp14:editId="598C70E9">
            <wp:extent cx="2270957" cy="142506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0957" cy="1425063"/>
                    </a:xfrm>
                    <a:prstGeom prst="rect">
                      <a:avLst/>
                    </a:prstGeom>
                  </pic:spPr>
                </pic:pic>
              </a:graphicData>
            </a:graphic>
          </wp:inline>
        </w:drawing>
      </w:r>
    </w:p>
    <w:p w14:paraId="1D6743D6" w14:textId="77777777" w:rsidR="00FA6B35" w:rsidRDefault="00FA6B35" w:rsidP="00FA6B35">
      <w:pPr>
        <w:pStyle w:val="af0"/>
        <w:spacing w:before="0" w:after="0"/>
        <w:jc w:val="center"/>
        <w:rPr>
          <w:lang w:eastAsia="zh-CN"/>
        </w:rPr>
      </w:pPr>
      <w:r>
        <w:rPr>
          <w:rFonts w:hint="eastAsia"/>
          <w:lang w:eastAsia="zh-CN"/>
        </w:rPr>
        <w:t>图2</w:t>
      </w:r>
      <w:r>
        <w:rPr>
          <w:lang w:eastAsia="zh-CN"/>
        </w:rPr>
        <w:t xml:space="preserve">.5.3 </w:t>
      </w:r>
      <w:r>
        <w:rPr>
          <w:rFonts w:hint="eastAsia"/>
          <w:lang w:eastAsia="zh-CN"/>
        </w:rPr>
        <w:t>提示信息样例图</w:t>
      </w:r>
    </w:p>
    <w:p w14:paraId="1DA221FD" w14:textId="77777777" w:rsidR="00FA6B35" w:rsidRDefault="00FA6B35" w:rsidP="00FA6B35">
      <w:pPr>
        <w:pStyle w:val="af0"/>
        <w:rPr>
          <w:lang w:eastAsia="zh-CN"/>
        </w:rPr>
      </w:pPr>
      <w:r>
        <w:rPr>
          <w:rFonts w:hint="eastAsia"/>
          <w:lang w:eastAsia="zh-CN"/>
        </w:rPr>
        <w:t>利用Toast显示用户操作提示信息，显示于页面下方，停留3秒。</w:t>
      </w:r>
    </w:p>
    <w:p w14:paraId="6FFEB80E" w14:textId="40A6386B" w:rsidR="00FA6B35" w:rsidRDefault="00617771" w:rsidP="00FA6B35">
      <w:pPr>
        <w:pStyle w:val="af0"/>
        <w:jc w:val="center"/>
        <w:rPr>
          <w:lang w:eastAsia="zh-CN"/>
        </w:rPr>
      </w:pPr>
      <w:r>
        <w:rPr>
          <w:noProof/>
        </w:rPr>
        <w:drawing>
          <wp:inline distT="0" distB="0" distL="0" distR="0" wp14:anchorId="43CF3E02" wp14:editId="008ABB1B">
            <wp:extent cx="2286198" cy="143268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198" cy="1432684"/>
                    </a:xfrm>
                    <a:prstGeom prst="rect">
                      <a:avLst/>
                    </a:prstGeom>
                  </pic:spPr>
                </pic:pic>
              </a:graphicData>
            </a:graphic>
          </wp:inline>
        </w:drawing>
      </w:r>
    </w:p>
    <w:p w14:paraId="19E7E66D" w14:textId="77777777" w:rsidR="00FA6B35" w:rsidRPr="00245490" w:rsidRDefault="00FA6B35" w:rsidP="00FA6B35">
      <w:pPr>
        <w:pStyle w:val="af0"/>
        <w:spacing w:before="0" w:after="0"/>
        <w:jc w:val="center"/>
        <w:rPr>
          <w:lang w:eastAsia="zh-CN"/>
        </w:rPr>
      </w:pPr>
      <w:r>
        <w:rPr>
          <w:rFonts w:hint="eastAsia"/>
          <w:lang w:eastAsia="zh-CN"/>
        </w:rPr>
        <w:t>图2</w:t>
      </w:r>
      <w:r>
        <w:rPr>
          <w:lang w:eastAsia="zh-CN"/>
        </w:rPr>
        <w:t>.5.4</w:t>
      </w:r>
      <w:r>
        <w:rPr>
          <w:rFonts w:hint="eastAsia"/>
          <w:lang w:eastAsia="zh-CN"/>
        </w:rPr>
        <w:t>提示信息样例图</w:t>
      </w:r>
    </w:p>
    <w:p w14:paraId="422B73E2" w14:textId="529DBBF5" w:rsidR="00DA03CD" w:rsidRDefault="00DA03CD" w:rsidP="00356A5E">
      <w:pPr>
        <w:pStyle w:val="a8"/>
        <w:rPr>
          <w:szCs w:val="24"/>
        </w:rPr>
      </w:pPr>
    </w:p>
    <w:p w14:paraId="0840999F" w14:textId="315226A7" w:rsidR="00353CAA" w:rsidRDefault="00353CAA" w:rsidP="00356A5E">
      <w:pPr>
        <w:pStyle w:val="a8"/>
        <w:rPr>
          <w:szCs w:val="24"/>
        </w:rPr>
      </w:pPr>
    </w:p>
    <w:p w14:paraId="37A1AFDB" w14:textId="652ED7C9" w:rsidR="00353CAA" w:rsidRDefault="00353CAA" w:rsidP="00356A5E">
      <w:pPr>
        <w:pStyle w:val="a8"/>
        <w:rPr>
          <w:szCs w:val="24"/>
        </w:rPr>
      </w:pPr>
    </w:p>
    <w:p w14:paraId="51193979" w14:textId="2927C4B0" w:rsidR="00353CAA" w:rsidRDefault="00353CAA" w:rsidP="00356A5E">
      <w:pPr>
        <w:pStyle w:val="a8"/>
        <w:rPr>
          <w:szCs w:val="24"/>
        </w:rPr>
      </w:pPr>
    </w:p>
    <w:p w14:paraId="75B15C8A" w14:textId="18DCC9DA" w:rsidR="00353CAA" w:rsidRDefault="00353CAA" w:rsidP="00356A5E">
      <w:pPr>
        <w:pStyle w:val="a8"/>
        <w:rPr>
          <w:szCs w:val="24"/>
        </w:rPr>
      </w:pPr>
    </w:p>
    <w:p w14:paraId="69388071" w14:textId="1B61DBD3" w:rsidR="00353CAA" w:rsidRDefault="00353CAA" w:rsidP="00356A5E">
      <w:pPr>
        <w:pStyle w:val="a8"/>
        <w:rPr>
          <w:szCs w:val="24"/>
        </w:rPr>
      </w:pPr>
    </w:p>
    <w:p w14:paraId="143AEFD1" w14:textId="5BD5D0FC" w:rsidR="00353CAA" w:rsidRDefault="00353CAA" w:rsidP="00356A5E">
      <w:pPr>
        <w:pStyle w:val="a8"/>
        <w:rPr>
          <w:szCs w:val="24"/>
        </w:rPr>
      </w:pPr>
    </w:p>
    <w:p w14:paraId="34BF45F7" w14:textId="7FBE390A" w:rsidR="00353CAA" w:rsidRDefault="00353CAA" w:rsidP="00356A5E">
      <w:pPr>
        <w:pStyle w:val="a8"/>
        <w:rPr>
          <w:szCs w:val="24"/>
        </w:rPr>
      </w:pPr>
    </w:p>
    <w:p w14:paraId="3F9F228E" w14:textId="537C6C32" w:rsidR="00353CAA" w:rsidRDefault="00353CAA" w:rsidP="00356A5E">
      <w:pPr>
        <w:pStyle w:val="a8"/>
        <w:rPr>
          <w:szCs w:val="24"/>
        </w:rPr>
      </w:pPr>
    </w:p>
    <w:p w14:paraId="762E9670" w14:textId="6FD428C2" w:rsidR="00353CAA" w:rsidRDefault="00353CAA" w:rsidP="00356A5E">
      <w:pPr>
        <w:pStyle w:val="a8"/>
        <w:rPr>
          <w:szCs w:val="24"/>
        </w:rPr>
      </w:pPr>
    </w:p>
    <w:p w14:paraId="5C838794" w14:textId="77777777" w:rsidR="00DA03CD" w:rsidRDefault="00DA03CD" w:rsidP="00DA03CD">
      <w:pPr>
        <w:pStyle w:val="1"/>
      </w:pPr>
      <w:bookmarkStart w:id="48" w:name="_Toc19154"/>
      <w:bookmarkStart w:id="49" w:name="_Toc75813238"/>
      <w:r>
        <w:lastRenderedPageBreak/>
        <w:t xml:space="preserve">3 </w:t>
      </w:r>
      <w:r>
        <w:t>功能详细需求</w:t>
      </w:r>
      <w:bookmarkEnd w:id="48"/>
      <w:bookmarkEnd w:id="49"/>
    </w:p>
    <w:p w14:paraId="3CF521AA" w14:textId="75A0C0C6" w:rsidR="00DA03CD" w:rsidRPr="00AA78FC" w:rsidRDefault="00DA03CD" w:rsidP="00561E8C">
      <w:pPr>
        <w:pStyle w:val="2"/>
        <w:ind w:firstLineChars="0" w:firstLine="0"/>
        <w:rPr>
          <w:rFonts w:ascii="黑体" w:hAnsi="黑体"/>
          <w:sz w:val="32"/>
        </w:rPr>
      </w:pPr>
      <w:bookmarkStart w:id="50" w:name="_Toc19219"/>
      <w:bookmarkStart w:id="51" w:name="_Toc75813239"/>
      <w:r w:rsidRPr="00AA78FC">
        <w:rPr>
          <w:rFonts w:ascii="黑体" w:hAnsi="黑体"/>
          <w:sz w:val="32"/>
        </w:rPr>
        <w:t>3.1</w:t>
      </w:r>
      <w:bookmarkEnd w:id="50"/>
      <w:r w:rsidR="00561E8C" w:rsidRPr="00AA78FC">
        <w:rPr>
          <w:rFonts w:ascii="黑体" w:hAnsi="黑体" w:hint="eastAsia"/>
          <w:sz w:val="32"/>
        </w:rPr>
        <w:t>通用功能</w:t>
      </w:r>
      <w:bookmarkEnd w:id="51"/>
      <w:r w:rsidR="00B071DD">
        <w:rPr>
          <w:rFonts w:ascii="黑体" w:hAnsi="黑体" w:hint="eastAsia"/>
          <w:sz w:val="32"/>
        </w:rPr>
        <w:t>模块</w:t>
      </w:r>
    </w:p>
    <w:p w14:paraId="1A651806" w14:textId="4A3F9B85" w:rsidR="001710A0" w:rsidRPr="00AA78FC" w:rsidRDefault="001710A0" w:rsidP="001710A0">
      <w:pPr>
        <w:pStyle w:val="30"/>
        <w:rPr>
          <w:sz w:val="30"/>
          <w:szCs w:val="30"/>
        </w:rPr>
      </w:pPr>
      <w:bookmarkStart w:id="52" w:name="_Toc75813240"/>
      <w:r w:rsidRPr="00AA78FC">
        <w:rPr>
          <w:rFonts w:hint="eastAsia"/>
          <w:sz w:val="30"/>
          <w:szCs w:val="30"/>
        </w:rPr>
        <w:t xml:space="preserve">3.1.1 </w:t>
      </w:r>
      <w:r w:rsidRPr="00AA78FC">
        <w:rPr>
          <w:rFonts w:hint="eastAsia"/>
          <w:sz w:val="30"/>
          <w:szCs w:val="30"/>
        </w:rPr>
        <w:t>注册</w:t>
      </w:r>
      <w:bookmarkEnd w:id="52"/>
    </w:p>
    <w:p w14:paraId="2F3FBD91" w14:textId="77777777" w:rsidR="001710A0" w:rsidRDefault="001710A0" w:rsidP="001710A0">
      <w:pPr>
        <w:jc w:val="left"/>
        <w:rPr>
          <w:rFonts w:ascii="宋体" w:hAnsi="宋体" w:cs="宋体"/>
          <w:sz w:val="24"/>
          <w:szCs w:val="24"/>
        </w:rPr>
      </w:pPr>
      <w:r>
        <w:rPr>
          <w:rFonts w:ascii="宋体" w:hAnsi="宋体" w:cs="宋体" w:hint="eastAsia"/>
          <w:b/>
          <w:bCs/>
          <w:color w:val="24292E"/>
          <w:sz w:val="24"/>
          <w:szCs w:val="24"/>
        </w:rPr>
        <w:t>用</w:t>
      </w:r>
      <w:r>
        <w:rPr>
          <w:rFonts w:ascii="宋体" w:hAnsi="宋体" w:cs="宋体" w:hint="eastAsia"/>
          <w:b/>
          <w:bCs/>
          <w:color w:val="24292E"/>
          <w:sz w:val="24"/>
          <w:szCs w:val="24"/>
          <w:shd w:val="clear" w:color="auto" w:fill="FFFFFF"/>
        </w:rPr>
        <w:t>户场景：</w:t>
      </w:r>
      <w:r>
        <w:rPr>
          <w:rFonts w:ascii="宋体" w:hAnsi="宋体" w:cs="宋体" w:hint="eastAsia"/>
          <w:color w:val="24292E"/>
          <w:sz w:val="24"/>
          <w:szCs w:val="24"/>
          <w:shd w:val="clear" w:color="auto" w:fill="FFFFFF"/>
        </w:rPr>
        <w:t>用户注册之后才能有权限使用软件的功能。用户在登录页点击“注册”按钮进入注册页。用户输入手机号码，然后点击“获取验证码”，稍候片刻，会有一条短信发送到你的手机上，输入验证码，并且设置密码，确认密码，以防止输错，最后点击“注册”按钮。</w:t>
      </w:r>
    </w:p>
    <w:p w14:paraId="3B58313A" w14:textId="77777777" w:rsidR="001710A0" w:rsidRDefault="001710A0" w:rsidP="001710A0">
      <w:pPr>
        <w:spacing w:before="80"/>
        <w:jc w:val="left"/>
        <w:rPr>
          <w:rFonts w:ascii="宋体" w:hAnsi="宋体" w:cs="宋体"/>
          <w:b/>
          <w:bCs/>
          <w:sz w:val="24"/>
          <w:szCs w:val="24"/>
        </w:rPr>
      </w:pPr>
      <w:r>
        <w:rPr>
          <w:rFonts w:ascii="宋体" w:hAnsi="宋体" w:cs="宋体" w:hint="eastAsia"/>
          <w:b/>
          <w:bCs/>
          <w:color w:val="24292E"/>
          <w:sz w:val="24"/>
          <w:szCs w:val="24"/>
        </w:rPr>
        <w:t>优先级：</w:t>
      </w:r>
      <w:r>
        <w:rPr>
          <w:rFonts w:ascii="宋体" w:hAnsi="宋体" w:cs="宋体" w:hint="eastAsia"/>
          <w:color w:val="24292E"/>
          <w:sz w:val="24"/>
          <w:szCs w:val="24"/>
        </w:rPr>
        <w:t>无。</w:t>
      </w:r>
    </w:p>
    <w:p w14:paraId="416557D6" w14:textId="77777777" w:rsidR="001710A0" w:rsidRDefault="001710A0" w:rsidP="001710A0">
      <w:pPr>
        <w:spacing w:before="80"/>
        <w:jc w:val="left"/>
        <w:rPr>
          <w:rFonts w:ascii="宋体" w:hAnsi="宋体" w:cs="宋体"/>
          <w:b/>
          <w:bCs/>
          <w:sz w:val="24"/>
          <w:szCs w:val="24"/>
        </w:rPr>
      </w:pPr>
      <w:r>
        <w:rPr>
          <w:rFonts w:ascii="宋体" w:hAnsi="宋体" w:cs="宋体" w:hint="eastAsia"/>
          <w:b/>
          <w:bCs/>
          <w:color w:val="24292E"/>
          <w:sz w:val="24"/>
          <w:szCs w:val="24"/>
        </w:rPr>
        <w:t>业务流程：</w:t>
      </w:r>
      <w:r>
        <w:rPr>
          <w:rFonts w:ascii="宋体" w:hAnsi="宋体" w:cs="宋体" w:hint="eastAsia"/>
          <w:color w:val="24292E"/>
          <w:sz w:val="24"/>
          <w:szCs w:val="24"/>
        </w:rPr>
        <w:t>用户先填写手机号码，手机验证有效之后，点击获取验证码，用户填入有效验证码，接下来用户为自己的账号设置一个密码，密码填写后会让用户重复输入密码，两次密码都验证成功后，用户注册成功，进到首页。</w:t>
      </w:r>
    </w:p>
    <w:p w14:paraId="67E77772" w14:textId="77777777" w:rsidR="001710A0" w:rsidRDefault="001710A0" w:rsidP="001710A0">
      <w:pPr>
        <w:spacing w:before="80"/>
        <w:jc w:val="left"/>
        <w:rPr>
          <w:rFonts w:ascii="宋体" w:hAnsi="宋体" w:cs="宋体"/>
          <w:sz w:val="24"/>
          <w:szCs w:val="24"/>
        </w:rPr>
      </w:pPr>
      <w:r>
        <w:rPr>
          <w:rFonts w:ascii="宋体" w:hAnsi="宋体" w:cs="宋体" w:hint="eastAsia"/>
          <w:b/>
          <w:bCs/>
          <w:color w:val="24292E"/>
          <w:sz w:val="24"/>
          <w:szCs w:val="24"/>
        </w:rPr>
        <w:t>输入/前置条件：</w:t>
      </w:r>
      <w:r>
        <w:rPr>
          <w:rFonts w:ascii="宋体" w:hAnsi="宋体" w:cs="宋体" w:hint="eastAsia"/>
          <w:color w:val="24292E"/>
          <w:sz w:val="24"/>
          <w:szCs w:val="24"/>
          <w:shd w:val="clear" w:color="auto" w:fill="FFFFFF"/>
        </w:rPr>
        <w:t>无。</w:t>
      </w:r>
    </w:p>
    <w:p w14:paraId="573E3F64" w14:textId="77777777" w:rsidR="00617771" w:rsidRDefault="001710A0" w:rsidP="001710A0">
      <w:pPr>
        <w:spacing w:before="80"/>
        <w:jc w:val="left"/>
        <w:rPr>
          <w:rFonts w:ascii="宋体" w:hAnsi="宋体" w:cs="宋体"/>
          <w:b/>
          <w:bCs/>
          <w:color w:val="24292E"/>
          <w:sz w:val="24"/>
          <w:szCs w:val="24"/>
        </w:rPr>
      </w:pPr>
      <w:r>
        <w:rPr>
          <w:noProof/>
        </w:rPr>
        <w:drawing>
          <wp:inline distT="0" distB="0" distL="0" distR="0" wp14:anchorId="3A0540F2" wp14:editId="7699676A">
            <wp:extent cx="5274310" cy="39922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92245"/>
                    </a:xfrm>
                    <a:prstGeom prst="rect">
                      <a:avLst/>
                    </a:prstGeom>
                  </pic:spPr>
                </pic:pic>
              </a:graphicData>
            </a:graphic>
          </wp:inline>
        </w:drawing>
      </w:r>
    </w:p>
    <w:p w14:paraId="0A12D6D8" w14:textId="535E334E" w:rsidR="00617771" w:rsidRDefault="00617771" w:rsidP="00617771">
      <w:pPr>
        <w:pStyle w:val="af0"/>
        <w:jc w:val="center"/>
        <w:rPr>
          <w:lang w:eastAsia="zh-CN"/>
        </w:rPr>
      </w:pPr>
      <w:r>
        <w:rPr>
          <w:lang w:eastAsia="zh-CN"/>
        </w:rPr>
        <w:t>图 3</w:t>
      </w:r>
      <w:r>
        <w:rPr>
          <w:rFonts w:hint="eastAsia"/>
          <w:lang w:eastAsia="zh-CN"/>
        </w:rPr>
        <w:t>.</w:t>
      </w:r>
      <w:r>
        <w:rPr>
          <w:lang w:eastAsia="zh-CN"/>
        </w:rPr>
        <w:t xml:space="preserve">1.1 </w:t>
      </w:r>
      <w:r>
        <w:rPr>
          <w:rFonts w:hint="eastAsia"/>
          <w:lang w:eastAsia="zh-CN"/>
        </w:rPr>
        <w:t>注册</w:t>
      </w:r>
      <w:r>
        <w:rPr>
          <w:lang w:eastAsia="zh-CN"/>
        </w:rPr>
        <w:t>界面</w:t>
      </w:r>
      <w:r>
        <w:rPr>
          <w:rFonts w:hint="eastAsia"/>
          <w:lang w:eastAsia="zh-CN"/>
        </w:rPr>
        <w:t>图</w:t>
      </w:r>
    </w:p>
    <w:p w14:paraId="35DE2DED" w14:textId="159A305E" w:rsidR="001710A0" w:rsidRDefault="001710A0" w:rsidP="001710A0">
      <w:pPr>
        <w:spacing w:before="80"/>
        <w:jc w:val="left"/>
        <w:rPr>
          <w:rFonts w:ascii="宋体" w:hAnsi="宋体" w:cs="宋体"/>
          <w:b/>
          <w:bCs/>
          <w:color w:val="24292E"/>
          <w:sz w:val="24"/>
          <w:szCs w:val="24"/>
        </w:rPr>
      </w:pPr>
      <w:r>
        <w:rPr>
          <w:rFonts w:ascii="宋体" w:hAnsi="宋体" w:cs="宋体" w:hint="eastAsia"/>
          <w:b/>
          <w:bCs/>
          <w:color w:val="24292E"/>
          <w:sz w:val="24"/>
          <w:szCs w:val="24"/>
        </w:rPr>
        <w:t>字段：</w:t>
      </w:r>
    </w:p>
    <w:tbl>
      <w:tblPr>
        <w:tblStyle w:val="af"/>
        <w:tblW w:w="0" w:type="auto"/>
        <w:tblLook w:val="04A0" w:firstRow="1" w:lastRow="0" w:firstColumn="1" w:lastColumn="0" w:noHBand="0" w:noVBand="1"/>
      </w:tblPr>
      <w:tblGrid>
        <w:gridCol w:w="2795"/>
        <w:gridCol w:w="2976"/>
        <w:gridCol w:w="2515"/>
      </w:tblGrid>
      <w:tr w:rsidR="001710A0" w14:paraId="431E2DD8" w14:textId="77777777" w:rsidTr="001B5211">
        <w:tc>
          <w:tcPr>
            <w:tcW w:w="287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2794AAF3" w14:textId="77777777" w:rsidR="001710A0" w:rsidRDefault="001710A0" w:rsidP="001B5211">
            <w:pPr>
              <w:spacing w:before="80"/>
              <w:jc w:val="center"/>
              <w:rPr>
                <w:rFonts w:ascii="宋体" w:hAnsi="宋体" w:cs="宋体"/>
                <w:b/>
                <w:bCs/>
                <w:color w:val="24292E"/>
                <w:sz w:val="24"/>
                <w:szCs w:val="24"/>
              </w:rPr>
            </w:pPr>
            <w:r>
              <w:rPr>
                <w:rFonts w:ascii="宋体" w:hAnsi="宋体" w:cs="宋体" w:hint="eastAsia"/>
                <w:b/>
                <w:bCs/>
                <w:color w:val="24292E"/>
                <w:sz w:val="24"/>
                <w:szCs w:val="24"/>
              </w:rPr>
              <w:lastRenderedPageBreak/>
              <w:t>字段</w:t>
            </w:r>
          </w:p>
        </w:tc>
        <w:tc>
          <w:tcPr>
            <w:tcW w:w="305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0D6EFB8E" w14:textId="77777777" w:rsidR="001710A0" w:rsidRDefault="001710A0" w:rsidP="001B5211">
            <w:pPr>
              <w:spacing w:before="80"/>
              <w:jc w:val="center"/>
              <w:rPr>
                <w:rFonts w:ascii="宋体" w:hAnsi="宋体" w:cs="宋体"/>
                <w:b/>
                <w:bCs/>
                <w:color w:val="24292E"/>
                <w:sz w:val="24"/>
                <w:szCs w:val="24"/>
              </w:rPr>
            </w:pPr>
            <w:r>
              <w:rPr>
                <w:rFonts w:ascii="宋体" w:hAnsi="宋体" w:cs="宋体" w:hint="eastAsia"/>
                <w:b/>
                <w:bCs/>
                <w:color w:val="24292E"/>
                <w:sz w:val="24"/>
                <w:szCs w:val="24"/>
              </w:rPr>
              <w:t>说明</w:t>
            </w:r>
          </w:p>
        </w:tc>
        <w:tc>
          <w:tcPr>
            <w:tcW w:w="259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75B530CD" w14:textId="77777777" w:rsidR="001710A0" w:rsidRDefault="001710A0" w:rsidP="001B5211">
            <w:pPr>
              <w:spacing w:before="80"/>
              <w:jc w:val="center"/>
              <w:rPr>
                <w:rFonts w:ascii="宋体" w:hAnsi="宋体" w:cs="宋体"/>
                <w:b/>
                <w:bCs/>
                <w:color w:val="24292E"/>
                <w:sz w:val="24"/>
                <w:szCs w:val="24"/>
              </w:rPr>
            </w:pPr>
            <w:r>
              <w:rPr>
                <w:rFonts w:ascii="宋体" w:hAnsi="宋体" w:cs="宋体" w:hint="eastAsia"/>
                <w:b/>
                <w:bCs/>
                <w:color w:val="24292E"/>
                <w:sz w:val="24"/>
                <w:szCs w:val="24"/>
              </w:rPr>
              <w:t>数据来源</w:t>
            </w:r>
          </w:p>
        </w:tc>
      </w:tr>
      <w:tr w:rsidR="001710A0" w14:paraId="7BD0EB23" w14:textId="77777777" w:rsidTr="001B5211">
        <w:trPr>
          <w:trHeight w:val="570"/>
        </w:trPr>
        <w:tc>
          <w:tcPr>
            <w:tcW w:w="2879" w:type="dxa"/>
            <w:tcBorders>
              <w:top w:val="single" w:sz="8" w:space="0" w:color="000000"/>
              <w:left w:val="single" w:sz="8" w:space="0" w:color="000000"/>
              <w:bottom w:val="single" w:sz="8" w:space="0" w:color="000000"/>
              <w:right w:val="single" w:sz="8" w:space="0" w:color="000000"/>
            </w:tcBorders>
          </w:tcPr>
          <w:p w14:paraId="77D19D98" w14:textId="77777777" w:rsidR="001710A0" w:rsidRDefault="001710A0" w:rsidP="001B5211">
            <w:pPr>
              <w:spacing w:before="80"/>
              <w:jc w:val="left"/>
              <w:rPr>
                <w:rFonts w:ascii="宋体" w:hAnsi="宋体" w:cs="宋体"/>
                <w:color w:val="24292E"/>
                <w:sz w:val="24"/>
                <w:szCs w:val="24"/>
              </w:rPr>
            </w:pPr>
            <w:r>
              <w:rPr>
                <w:rFonts w:ascii="宋体" w:hAnsi="宋体" w:cs="宋体" w:hint="eastAsia"/>
                <w:color w:val="24292E"/>
                <w:sz w:val="24"/>
                <w:szCs w:val="24"/>
              </w:rPr>
              <w:t>账号</w:t>
            </w:r>
          </w:p>
        </w:tc>
        <w:tc>
          <w:tcPr>
            <w:tcW w:w="3059" w:type="dxa"/>
            <w:tcBorders>
              <w:top w:val="single" w:sz="8" w:space="0" w:color="000000"/>
              <w:left w:val="single" w:sz="8" w:space="0" w:color="000000"/>
              <w:bottom w:val="single" w:sz="8" w:space="0" w:color="000000"/>
              <w:right w:val="single" w:sz="8" w:space="0" w:color="000000"/>
            </w:tcBorders>
          </w:tcPr>
          <w:p w14:paraId="3F97C029" w14:textId="77777777" w:rsidR="001710A0" w:rsidRDefault="001710A0" w:rsidP="001B5211">
            <w:pPr>
              <w:spacing w:before="80"/>
              <w:jc w:val="left"/>
              <w:rPr>
                <w:rFonts w:ascii="宋体" w:hAnsi="宋体" w:cs="宋体"/>
                <w:color w:val="24292E"/>
                <w:sz w:val="24"/>
                <w:szCs w:val="24"/>
              </w:rPr>
            </w:pPr>
            <w:r>
              <w:rPr>
                <w:rFonts w:ascii="宋体" w:hAnsi="宋体" w:cs="宋体" w:hint="eastAsia"/>
                <w:color w:val="24292E"/>
                <w:sz w:val="24"/>
                <w:szCs w:val="24"/>
                <w:shd w:val="clear" w:color="auto" w:fill="FFFFFF"/>
              </w:rPr>
              <w:t>必填，手机号码，且手机号码未注册过。</w:t>
            </w:r>
          </w:p>
        </w:tc>
        <w:tc>
          <w:tcPr>
            <w:tcW w:w="2590" w:type="dxa"/>
            <w:tcBorders>
              <w:top w:val="single" w:sz="8" w:space="0" w:color="000000"/>
              <w:left w:val="single" w:sz="8" w:space="0" w:color="000000"/>
              <w:bottom w:val="single" w:sz="8" w:space="0" w:color="000000"/>
              <w:right w:val="single" w:sz="8" w:space="0" w:color="000000"/>
            </w:tcBorders>
          </w:tcPr>
          <w:p w14:paraId="3BB3CD1F" w14:textId="77777777" w:rsidR="001710A0" w:rsidRDefault="001710A0" w:rsidP="001B5211">
            <w:pPr>
              <w:spacing w:before="80"/>
              <w:jc w:val="left"/>
              <w:rPr>
                <w:rFonts w:ascii="宋体" w:hAnsi="宋体" w:cs="宋体"/>
                <w:color w:val="24292E"/>
                <w:sz w:val="24"/>
                <w:szCs w:val="24"/>
              </w:rPr>
            </w:pPr>
            <w:r>
              <w:rPr>
                <w:rFonts w:ascii="宋体" w:hAnsi="宋体" w:cs="宋体" w:hint="eastAsia"/>
                <w:color w:val="24292E"/>
                <w:sz w:val="24"/>
                <w:szCs w:val="24"/>
              </w:rPr>
              <w:t>用户输入</w:t>
            </w:r>
          </w:p>
        </w:tc>
      </w:tr>
      <w:tr w:rsidR="001710A0" w14:paraId="3D9630FB" w14:textId="77777777" w:rsidTr="001B5211">
        <w:tc>
          <w:tcPr>
            <w:tcW w:w="2879" w:type="dxa"/>
            <w:tcBorders>
              <w:top w:val="single" w:sz="8" w:space="0" w:color="000000"/>
              <w:left w:val="single" w:sz="8" w:space="0" w:color="000000"/>
              <w:bottom w:val="single" w:sz="8" w:space="0" w:color="000000"/>
              <w:right w:val="single" w:sz="8" w:space="0" w:color="000000"/>
            </w:tcBorders>
          </w:tcPr>
          <w:p w14:paraId="18D9857E" w14:textId="77777777" w:rsidR="001710A0" w:rsidRDefault="001710A0" w:rsidP="001B5211">
            <w:pPr>
              <w:spacing w:before="80"/>
              <w:jc w:val="left"/>
              <w:rPr>
                <w:rFonts w:ascii="宋体" w:hAnsi="宋体" w:cs="宋体"/>
                <w:color w:val="24292E"/>
                <w:sz w:val="24"/>
                <w:szCs w:val="24"/>
              </w:rPr>
            </w:pPr>
            <w:r>
              <w:rPr>
                <w:rFonts w:ascii="宋体" w:hAnsi="宋体" w:cs="宋体" w:hint="eastAsia"/>
                <w:color w:val="24292E"/>
                <w:sz w:val="24"/>
                <w:szCs w:val="24"/>
              </w:rPr>
              <w:t>短信验证码</w:t>
            </w:r>
          </w:p>
        </w:tc>
        <w:tc>
          <w:tcPr>
            <w:tcW w:w="3059" w:type="dxa"/>
            <w:tcBorders>
              <w:top w:val="single" w:sz="8" w:space="0" w:color="000000"/>
              <w:left w:val="single" w:sz="8" w:space="0" w:color="000000"/>
              <w:bottom w:val="single" w:sz="8" w:space="0" w:color="000000"/>
              <w:right w:val="single" w:sz="8" w:space="0" w:color="000000"/>
            </w:tcBorders>
          </w:tcPr>
          <w:p w14:paraId="6BE2FC47" w14:textId="77777777" w:rsidR="001710A0" w:rsidRDefault="001710A0" w:rsidP="001B5211">
            <w:pPr>
              <w:spacing w:before="80"/>
              <w:jc w:val="left"/>
              <w:rPr>
                <w:rFonts w:ascii="宋体" w:hAnsi="宋体" w:cs="宋体"/>
                <w:color w:val="24292E"/>
                <w:sz w:val="24"/>
                <w:szCs w:val="24"/>
                <w:shd w:val="clear" w:color="auto" w:fill="FFFFFF"/>
              </w:rPr>
            </w:pPr>
            <w:r>
              <w:rPr>
                <w:rFonts w:ascii="宋体" w:hAnsi="宋体" w:cs="宋体" w:hint="eastAsia"/>
                <w:color w:val="24292E"/>
                <w:sz w:val="24"/>
                <w:szCs w:val="24"/>
                <w:shd w:val="clear" w:color="auto" w:fill="FFFFFF"/>
              </w:rPr>
              <w:t>必填，用户填写手机号码后获取</w:t>
            </w:r>
          </w:p>
        </w:tc>
        <w:tc>
          <w:tcPr>
            <w:tcW w:w="2590" w:type="dxa"/>
            <w:tcBorders>
              <w:top w:val="single" w:sz="8" w:space="0" w:color="000000"/>
              <w:left w:val="single" w:sz="8" w:space="0" w:color="000000"/>
              <w:bottom w:val="single" w:sz="8" w:space="0" w:color="000000"/>
              <w:right w:val="single" w:sz="8" w:space="0" w:color="000000"/>
            </w:tcBorders>
          </w:tcPr>
          <w:p w14:paraId="7DF510E6" w14:textId="77777777" w:rsidR="001710A0" w:rsidRDefault="001710A0" w:rsidP="001B5211">
            <w:pPr>
              <w:spacing w:before="80"/>
              <w:jc w:val="left"/>
              <w:rPr>
                <w:rFonts w:ascii="宋体" w:hAnsi="宋体" w:cs="宋体"/>
                <w:color w:val="24292E"/>
                <w:sz w:val="24"/>
                <w:szCs w:val="24"/>
              </w:rPr>
            </w:pPr>
            <w:r>
              <w:rPr>
                <w:rFonts w:ascii="宋体" w:hAnsi="宋体" w:cs="宋体" w:hint="eastAsia"/>
                <w:color w:val="24292E"/>
                <w:sz w:val="24"/>
                <w:szCs w:val="24"/>
              </w:rPr>
              <w:t>用户输入</w:t>
            </w:r>
          </w:p>
        </w:tc>
      </w:tr>
      <w:tr w:rsidR="001710A0" w14:paraId="0C70821D" w14:textId="77777777" w:rsidTr="001B5211">
        <w:trPr>
          <w:trHeight w:val="930"/>
        </w:trPr>
        <w:tc>
          <w:tcPr>
            <w:tcW w:w="2879" w:type="dxa"/>
            <w:tcBorders>
              <w:top w:val="single" w:sz="8" w:space="0" w:color="000000"/>
              <w:left w:val="single" w:sz="8" w:space="0" w:color="000000"/>
              <w:bottom w:val="single" w:sz="8" w:space="0" w:color="000000"/>
              <w:right w:val="single" w:sz="8" w:space="0" w:color="000000"/>
            </w:tcBorders>
          </w:tcPr>
          <w:p w14:paraId="45E1D68A" w14:textId="77777777" w:rsidR="001710A0" w:rsidRDefault="001710A0" w:rsidP="001B5211">
            <w:pPr>
              <w:spacing w:before="80"/>
              <w:jc w:val="left"/>
              <w:rPr>
                <w:rFonts w:ascii="宋体" w:hAnsi="宋体" w:cs="宋体"/>
                <w:color w:val="24292E"/>
                <w:sz w:val="24"/>
                <w:szCs w:val="24"/>
              </w:rPr>
            </w:pPr>
            <w:r>
              <w:rPr>
                <w:rFonts w:ascii="宋体" w:hAnsi="宋体" w:cs="宋体" w:hint="eastAsia"/>
                <w:color w:val="24292E"/>
                <w:sz w:val="24"/>
                <w:szCs w:val="24"/>
              </w:rPr>
              <w:t>登录密码</w:t>
            </w:r>
          </w:p>
        </w:tc>
        <w:tc>
          <w:tcPr>
            <w:tcW w:w="3059" w:type="dxa"/>
            <w:tcBorders>
              <w:top w:val="single" w:sz="8" w:space="0" w:color="000000"/>
              <w:left w:val="single" w:sz="8" w:space="0" w:color="000000"/>
              <w:bottom w:val="single" w:sz="8" w:space="0" w:color="000000"/>
              <w:right w:val="single" w:sz="8" w:space="0" w:color="000000"/>
            </w:tcBorders>
          </w:tcPr>
          <w:p w14:paraId="03F03F4F" w14:textId="77777777" w:rsidR="001710A0" w:rsidRDefault="001710A0" w:rsidP="001B5211">
            <w:pPr>
              <w:spacing w:before="80"/>
              <w:jc w:val="left"/>
              <w:rPr>
                <w:rFonts w:ascii="宋体" w:hAnsi="宋体" w:cs="宋体"/>
                <w:color w:val="24292E"/>
                <w:sz w:val="24"/>
                <w:szCs w:val="24"/>
              </w:rPr>
            </w:pPr>
            <w:r>
              <w:rPr>
                <w:rFonts w:ascii="宋体" w:hAnsi="宋体" w:cs="宋体" w:hint="eastAsia"/>
                <w:color w:val="24292E"/>
                <w:sz w:val="24"/>
                <w:szCs w:val="24"/>
              </w:rPr>
              <w:t>必填，长度为6-16位，必须至少包含英文、字符、数字中两种。</w:t>
            </w:r>
          </w:p>
        </w:tc>
        <w:tc>
          <w:tcPr>
            <w:tcW w:w="2590" w:type="dxa"/>
            <w:tcBorders>
              <w:top w:val="single" w:sz="8" w:space="0" w:color="000000"/>
              <w:left w:val="single" w:sz="8" w:space="0" w:color="000000"/>
              <w:bottom w:val="single" w:sz="8" w:space="0" w:color="000000"/>
              <w:right w:val="single" w:sz="8" w:space="0" w:color="000000"/>
            </w:tcBorders>
          </w:tcPr>
          <w:p w14:paraId="32B95EA4" w14:textId="77777777" w:rsidR="001710A0" w:rsidRDefault="001710A0" w:rsidP="001B5211">
            <w:pPr>
              <w:spacing w:before="80"/>
              <w:jc w:val="left"/>
              <w:rPr>
                <w:rFonts w:ascii="宋体" w:hAnsi="宋体" w:cs="宋体"/>
                <w:color w:val="24292E"/>
                <w:sz w:val="24"/>
                <w:szCs w:val="24"/>
              </w:rPr>
            </w:pPr>
            <w:r>
              <w:rPr>
                <w:rFonts w:ascii="宋体" w:hAnsi="宋体" w:cs="宋体" w:hint="eastAsia"/>
                <w:color w:val="24292E"/>
                <w:sz w:val="24"/>
                <w:szCs w:val="24"/>
              </w:rPr>
              <w:t>用户输入</w:t>
            </w:r>
          </w:p>
        </w:tc>
      </w:tr>
      <w:tr w:rsidR="001710A0" w14:paraId="434A5FD1" w14:textId="77777777" w:rsidTr="001B5211">
        <w:tc>
          <w:tcPr>
            <w:tcW w:w="2879" w:type="dxa"/>
            <w:tcBorders>
              <w:top w:val="single" w:sz="8" w:space="0" w:color="000000"/>
              <w:left w:val="single" w:sz="8" w:space="0" w:color="000000"/>
              <w:bottom w:val="single" w:sz="8" w:space="0" w:color="000000"/>
              <w:right w:val="single" w:sz="8" w:space="0" w:color="000000"/>
            </w:tcBorders>
          </w:tcPr>
          <w:p w14:paraId="533C3F6B" w14:textId="77777777" w:rsidR="001710A0" w:rsidRDefault="001710A0" w:rsidP="001B5211">
            <w:pPr>
              <w:spacing w:before="80"/>
              <w:jc w:val="left"/>
              <w:rPr>
                <w:rFonts w:ascii="宋体" w:hAnsi="宋体" w:cs="宋体"/>
                <w:color w:val="24292E"/>
                <w:sz w:val="24"/>
                <w:szCs w:val="24"/>
              </w:rPr>
            </w:pPr>
            <w:r>
              <w:rPr>
                <w:rFonts w:ascii="宋体" w:hAnsi="宋体" w:cs="宋体" w:hint="eastAsia"/>
                <w:color w:val="24292E"/>
                <w:sz w:val="24"/>
                <w:szCs w:val="24"/>
              </w:rPr>
              <w:t>确认密码</w:t>
            </w:r>
          </w:p>
        </w:tc>
        <w:tc>
          <w:tcPr>
            <w:tcW w:w="3059" w:type="dxa"/>
            <w:tcBorders>
              <w:top w:val="single" w:sz="8" w:space="0" w:color="000000"/>
              <w:left w:val="single" w:sz="8" w:space="0" w:color="000000"/>
              <w:bottom w:val="single" w:sz="8" w:space="0" w:color="000000"/>
              <w:right w:val="single" w:sz="8" w:space="0" w:color="000000"/>
            </w:tcBorders>
          </w:tcPr>
          <w:p w14:paraId="4959BE24" w14:textId="77777777" w:rsidR="001710A0" w:rsidRDefault="001710A0" w:rsidP="001B5211">
            <w:pPr>
              <w:spacing w:before="80"/>
              <w:jc w:val="left"/>
              <w:rPr>
                <w:rFonts w:ascii="宋体" w:hAnsi="宋体" w:cs="宋体"/>
                <w:color w:val="24292E"/>
                <w:sz w:val="24"/>
                <w:szCs w:val="24"/>
              </w:rPr>
            </w:pPr>
            <w:r>
              <w:rPr>
                <w:rFonts w:ascii="宋体" w:hAnsi="宋体" w:cs="宋体" w:hint="eastAsia"/>
                <w:color w:val="24292E"/>
                <w:sz w:val="24"/>
                <w:szCs w:val="24"/>
              </w:rPr>
              <w:t>必填，必须与登录密码一致。</w:t>
            </w:r>
          </w:p>
        </w:tc>
        <w:tc>
          <w:tcPr>
            <w:tcW w:w="2590" w:type="dxa"/>
            <w:tcBorders>
              <w:top w:val="single" w:sz="8" w:space="0" w:color="000000"/>
              <w:left w:val="single" w:sz="8" w:space="0" w:color="000000"/>
              <w:bottom w:val="single" w:sz="8" w:space="0" w:color="000000"/>
              <w:right w:val="single" w:sz="8" w:space="0" w:color="000000"/>
            </w:tcBorders>
          </w:tcPr>
          <w:p w14:paraId="12E055DB" w14:textId="77777777" w:rsidR="001710A0" w:rsidRDefault="001710A0" w:rsidP="001B5211">
            <w:pPr>
              <w:spacing w:before="80"/>
              <w:jc w:val="left"/>
              <w:rPr>
                <w:rFonts w:ascii="宋体" w:hAnsi="宋体" w:cs="宋体"/>
                <w:color w:val="24292E"/>
                <w:sz w:val="24"/>
                <w:szCs w:val="24"/>
              </w:rPr>
            </w:pPr>
            <w:r>
              <w:rPr>
                <w:rFonts w:ascii="宋体" w:hAnsi="宋体" w:cs="宋体" w:hint="eastAsia"/>
                <w:color w:val="24292E"/>
                <w:sz w:val="24"/>
                <w:szCs w:val="24"/>
              </w:rPr>
              <w:t>用户输入</w:t>
            </w:r>
          </w:p>
        </w:tc>
      </w:tr>
    </w:tbl>
    <w:p w14:paraId="174AA3AE" w14:textId="77777777" w:rsidR="001710A0" w:rsidRDefault="001710A0" w:rsidP="001710A0">
      <w:pPr>
        <w:spacing w:before="80"/>
        <w:jc w:val="left"/>
        <w:rPr>
          <w:rFonts w:ascii="宋体" w:hAnsi="宋体" w:cs="宋体"/>
          <w:color w:val="24292E"/>
          <w:sz w:val="24"/>
          <w:szCs w:val="24"/>
          <w:shd w:val="clear" w:color="auto" w:fill="FFFFFF"/>
        </w:rPr>
      </w:pPr>
      <w:r>
        <w:rPr>
          <w:rFonts w:ascii="宋体" w:hAnsi="宋体" w:cs="宋体" w:hint="eastAsia"/>
          <w:b/>
          <w:bCs/>
          <w:color w:val="24292E"/>
          <w:sz w:val="24"/>
          <w:szCs w:val="24"/>
        </w:rPr>
        <w:t>输出/后置条件：</w:t>
      </w:r>
      <w:r>
        <w:rPr>
          <w:rFonts w:ascii="宋体" w:hAnsi="宋体" w:cs="宋体" w:hint="eastAsia"/>
          <w:color w:val="24292E"/>
          <w:sz w:val="24"/>
          <w:szCs w:val="24"/>
          <w:shd w:val="clear" w:color="auto" w:fill="FFFFFF"/>
        </w:rPr>
        <w:t> 注册成功后，数据保存到数据库中，页面跳转到首页。</w:t>
      </w:r>
    </w:p>
    <w:p w14:paraId="053E2971" w14:textId="4AE58886" w:rsidR="001710A0" w:rsidRPr="001710A0" w:rsidRDefault="001710A0" w:rsidP="001710A0">
      <w:pPr>
        <w:spacing w:before="80"/>
        <w:jc w:val="left"/>
        <w:rPr>
          <w:rFonts w:ascii="宋体" w:hAnsi="宋体" w:cs="宋体"/>
          <w:b/>
          <w:bCs/>
          <w:sz w:val="24"/>
          <w:szCs w:val="24"/>
        </w:rPr>
      </w:pPr>
      <w:r>
        <w:rPr>
          <w:rFonts w:ascii="宋体" w:hAnsi="宋体" w:cs="宋体" w:hint="eastAsia"/>
          <w:b/>
          <w:bCs/>
          <w:color w:val="24292E"/>
          <w:sz w:val="24"/>
          <w:szCs w:val="24"/>
        </w:rPr>
        <w:t>版本：</w:t>
      </w:r>
      <w:r>
        <w:rPr>
          <w:rFonts w:ascii="宋体" w:hAnsi="宋体" w:cs="宋体" w:hint="eastAsia"/>
          <w:color w:val="24292E"/>
          <w:sz w:val="24"/>
          <w:szCs w:val="24"/>
        </w:rPr>
        <w:t>无</w:t>
      </w:r>
    </w:p>
    <w:p w14:paraId="4BAFECCD" w14:textId="184F785B" w:rsidR="001710A0" w:rsidRPr="00FA22A5" w:rsidRDefault="001710A0" w:rsidP="001710A0">
      <w:pPr>
        <w:pStyle w:val="30"/>
        <w:rPr>
          <w:sz w:val="30"/>
          <w:szCs w:val="30"/>
        </w:rPr>
      </w:pPr>
      <w:bookmarkStart w:id="53" w:name="_Toc75813241"/>
      <w:bookmarkStart w:id="54" w:name="OLE_LINK1"/>
      <w:r w:rsidRPr="00FA22A5">
        <w:rPr>
          <w:rFonts w:hint="eastAsia"/>
          <w:sz w:val="30"/>
          <w:szCs w:val="30"/>
        </w:rPr>
        <w:t>3.1.</w:t>
      </w:r>
      <w:r w:rsidRPr="00FA22A5">
        <w:rPr>
          <w:sz w:val="30"/>
          <w:szCs w:val="30"/>
        </w:rPr>
        <w:t>2</w:t>
      </w:r>
      <w:r w:rsidRPr="00FA22A5">
        <w:rPr>
          <w:rFonts w:hint="eastAsia"/>
          <w:sz w:val="30"/>
          <w:szCs w:val="30"/>
        </w:rPr>
        <w:t xml:space="preserve"> </w:t>
      </w:r>
      <w:r w:rsidRPr="00FA22A5">
        <w:rPr>
          <w:rFonts w:hint="eastAsia"/>
          <w:sz w:val="30"/>
          <w:szCs w:val="30"/>
        </w:rPr>
        <w:t>验证码登录</w:t>
      </w:r>
      <w:bookmarkEnd w:id="53"/>
    </w:p>
    <w:bookmarkEnd w:id="54"/>
    <w:p w14:paraId="1EEABB99" w14:textId="0C64B5E3" w:rsidR="00DA03CD" w:rsidRDefault="00DA03CD" w:rsidP="00DA03CD">
      <w:pPr>
        <w:jc w:val="left"/>
        <w:rPr>
          <w:rFonts w:ascii="宋体" w:hAnsi="宋体" w:cs="宋体"/>
          <w:sz w:val="24"/>
          <w:szCs w:val="24"/>
        </w:rPr>
      </w:pPr>
      <w:r>
        <w:rPr>
          <w:rFonts w:ascii="宋体" w:hAnsi="宋体" w:cs="宋体" w:hint="eastAsia"/>
          <w:b/>
          <w:bCs/>
          <w:color w:val="24292E"/>
          <w:sz w:val="24"/>
          <w:szCs w:val="24"/>
        </w:rPr>
        <w:t>用户场景：</w:t>
      </w:r>
      <w:r>
        <w:rPr>
          <w:rFonts w:ascii="宋体" w:hAnsi="宋体" w:cs="宋体" w:hint="eastAsia"/>
          <w:color w:val="24292E"/>
          <w:sz w:val="24"/>
          <w:szCs w:val="24"/>
          <w:shd w:val="clear" w:color="auto" w:fill="FFFFFF"/>
        </w:rPr>
        <w:t>程序第一次运行时，用户进入登录页面，用户填写有效的</w:t>
      </w:r>
      <w:r w:rsidR="00863702">
        <w:rPr>
          <w:rFonts w:ascii="宋体" w:hAnsi="宋体" w:cs="宋体" w:hint="eastAsia"/>
          <w:color w:val="24292E"/>
          <w:sz w:val="24"/>
          <w:szCs w:val="24"/>
          <w:shd w:val="clear" w:color="auto" w:fill="FFFFFF"/>
        </w:rPr>
        <w:t>手机号码</w:t>
      </w:r>
      <w:r>
        <w:rPr>
          <w:rFonts w:ascii="宋体" w:hAnsi="宋体" w:cs="宋体" w:hint="eastAsia"/>
          <w:color w:val="24292E"/>
          <w:sz w:val="24"/>
          <w:szCs w:val="24"/>
          <w:shd w:val="clear" w:color="auto" w:fill="FFFFFF"/>
        </w:rPr>
        <w:t>，之后获取验证码登录，登录成功后进入应用程序首页。用户登录成功后，就能够使用应用程序的所有功能。30天之内再使用软件都不需要再次登录，用户直接进入程序首页。如果之前用户没有登录过，或者登录时间已经过期，则运行该程序时，进入登录页面。</w:t>
      </w:r>
    </w:p>
    <w:p w14:paraId="2E2BA963" w14:textId="77777777" w:rsidR="00DA03CD" w:rsidRDefault="00DA03CD" w:rsidP="00DA03CD">
      <w:pPr>
        <w:spacing w:before="80"/>
        <w:jc w:val="left"/>
        <w:rPr>
          <w:rFonts w:ascii="宋体" w:hAnsi="宋体" w:cs="宋体"/>
          <w:b/>
          <w:bCs/>
          <w:sz w:val="24"/>
          <w:szCs w:val="24"/>
        </w:rPr>
      </w:pPr>
      <w:r>
        <w:rPr>
          <w:rFonts w:ascii="宋体" w:hAnsi="宋体" w:cs="宋体" w:hint="eastAsia"/>
          <w:b/>
          <w:bCs/>
          <w:color w:val="24292E"/>
          <w:sz w:val="24"/>
          <w:szCs w:val="24"/>
        </w:rPr>
        <w:t>优先级：</w:t>
      </w:r>
      <w:r>
        <w:rPr>
          <w:rFonts w:ascii="宋体" w:hAnsi="宋体" w:cs="宋体" w:hint="eastAsia"/>
          <w:color w:val="24292E"/>
          <w:sz w:val="24"/>
          <w:szCs w:val="24"/>
        </w:rPr>
        <w:t>无</w:t>
      </w:r>
    </w:p>
    <w:p w14:paraId="5C0DF568" w14:textId="77777777" w:rsidR="00DA03CD" w:rsidRDefault="00DA03CD" w:rsidP="00DA03CD">
      <w:pPr>
        <w:spacing w:before="80"/>
        <w:jc w:val="left"/>
        <w:rPr>
          <w:rFonts w:ascii="宋体" w:hAnsi="宋体" w:cs="宋体"/>
          <w:b/>
          <w:bCs/>
          <w:sz w:val="24"/>
          <w:szCs w:val="24"/>
        </w:rPr>
      </w:pPr>
      <w:r>
        <w:rPr>
          <w:rFonts w:ascii="宋体" w:hAnsi="宋体" w:cs="宋体" w:hint="eastAsia"/>
          <w:b/>
          <w:bCs/>
          <w:color w:val="24292E"/>
          <w:sz w:val="24"/>
          <w:szCs w:val="24"/>
        </w:rPr>
        <w:t>业务流程：</w:t>
      </w:r>
      <w:r>
        <w:rPr>
          <w:rFonts w:ascii="宋体" w:hAnsi="宋体" w:cs="宋体" w:hint="eastAsia"/>
          <w:color w:val="24292E"/>
          <w:sz w:val="24"/>
          <w:szCs w:val="24"/>
        </w:rPr>
        <w:t>无</w:t>
      </w:r>
    </w:p>
    <w:p w14:paraId="1E8C8AB3" w14:textId="77777777" w:rsidR="00DA03CD" w:rsidRDefault="00DA03CD" w:rsidP="00DA03CD">
      <w:pPr>
        <w:spacing w:before="80"/>
        <w:jc w:val="left"/>
        <w:rPr>
          <w:rFonts w:ascii="宋体" w:hAnsi="宋体" w:cs="宋体"/>
          <w:sz w:val="24"/>
          <w:szCs w:val="24"/>
        </w:rPr>
      </w:pPr>
      <w:r>
        <w:rPr>
          <w:rFonts w:ascii="宋体" w:hAnsi="宋体" w:cs="宋体" w:hint="eastAsia"/>
          <w:b/>
          <w:bCs/>
          <w:color w:val="24292E"/>
          <w:sz w:val="24"/>
          <w:szCs w:val="24"/>
        </w:rPr>
        <w:t>输入/前置条件：</w:t>
      </w:r>
      <w:r>
        <w:rPr>
          <w:rFonts w:ascii="宋体" w:hAnsi="宋体" w:cs="宋体" w:hint="eastAsia"/>
          <w:color w:val="24292E"/>
          <w:sz w:val="24"/>
          <w:szCs w:val="24"/>
          <w:shd w:val="clear" w:color="auto" w:fill="FFFFFF"/>
        </w:rPr>
        <w:t>用户已完成注册，用户未登录或者登录时间已过期。</w:t>
      </w:r>
    </w:p>
    <w:p w14:paraId="10B1A86E" w14:textId="41AAD58B" w:rsidR="00DA03CD" w:rsidRDefault="00DA03CD" w:rsidP="00DA03CD">
      <w:pPr>
        <w:jc w:val="left"/>
        <w:rPr>
          <w:rFonts w:ascii="宋体" w:hAnsi="宋体" w:cs="宋体"/>
          <w:b/>
          <w:bCs/>
          <w:color w:val="24292E"/>
          <w:sz w:val="24"/>
          <w:szCs w:val="24"/>
        </w:rPr>
      </w:pPr>
      <w:r>
        <w:rPr>
          <w:rFonts w:ascii="宋体" w:hAnsi="宋体" w:cs="宋体" w:hint="eastAsia"/>
          <w:b/>
          <w:bCs/>
          <w:color w:val="24292E"/>
          <w:sz w:val="24"/>
          <w:szCs w:val="24"/>
        </w:rPr>
        <w:t>界面原型：</w:t>
      </w:r>
    </w:p>
    <w:p w14:paraId="51CF0272" w14:textId="28EAF0EC" w:rsidR="00863702" w:rsidRDefault="007545C9" w:rsidP="00DA03CD">
      <w:pPr>
        <w:jc w:val="left"/>
        <w:rPr>
          <w:rFonts w:ascii="宋体" w:hAnsi="宋体" w:cs="宋体"/>
          <w:b/>
          <w:bCs/>
          <w:color w:val="24292E"/>
          <w:sz w:val="24"/>
          <w:szCs w:val="24"/>
        </w:rPr>
      </w:pPr>
      <w:r>
        <w:rPr>
          <w:noProof/>
        </w:rPr>
        <w:lastRenderedPageBreak/>
        <w:drawing>
          <wp:inline distT="0" distB="0" distL="0" distR="0" wp14:anchorId="3DEA3DF6" wp14:editId="5CDDCF8B">
            <wp:extent cx="5274310" cy="391604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16045"/>
                    </a:xfrm>
                    <a:prstGeom prst="rect">
                      <a:avLst/>
                    </a:prstGeom>
                  </pic:spPr>
                </pic:pic>
              </a:graphicData>
            </a:graphic>
          </wp:inline>
        </w:drawing>
      </w:r>
    </w:p>
    <w:p w14:paraId="43C58E9F" w14:textId="1633A18C" w:rsidR="00617771" w:rsidRDefault="00617771" w:rsidP="00617771">
      <w:pPr>
        <w:pStyle w:val="af0"/>
        <w:jc w:val="center"/>
        <w:rPr>
          <w:lang w:eastAsia="zh-CN"/>
        </w:rPr>
      </w:pPr>
      <w:r>
        <w:rPr>
          <w:lang w:eastAsia="zh-CN"/>
        </w:rPr>
        <w:t>图 3</w:t>
      </w:r>
      <w:r>
        <w:rPr>
          <w:rFonts w:hint="eastAsia"/>
          <w:lang w:eastAsia="zh-CN"/>
        </w:rPr>
        <w:t>.</w:t>
      </w:r>
      <w:r>
        <w:rPr>
          <w:lang w:eastAsia="zh-CN"/>
        </w:rPr>
        <w:t xml:space="preserve">1.2 </w:t>
      </w:r>
      <w:r>
        <w:rPr>
          <w:rFonts w:hint="eastAsia"/>
          <w:lang w:eastAsia="zh-CN"/>
        </w:rPr>
        <w:t>验证码登录</w:t>
      </w:r>
      <w:r>
        <w:rPr>
          <w:lang w:eastAsia="zh-CN"/>
        </w:rPr>
        <w:t>界面</w:t>
      </w:r>
      <w:r>
        <w:rPr>
          <w:rFonts w:hint="eastAsia"/>
          <w:lang w:eastAsia="zh-CN"/>
        </w:rPr>
        <w:t>图</w:t>
      </w:r>
    </w:p>
    <w:p w14:paraId="58294EEC" w14:textId="77777777" w:rsidR="00617771" w:rsidRDefault="00617771" w:rsidP="00DA03CD">
      <w:pPr>
        <w:jc w:val="left"/>
        <w:rPr>
          <w:rFonts w:ascii="宋体" w:hAnsi="宋体" w:cs="宋体"/>
          <w:b/>
          <w:bCs/>
          <w:color w:val="24292E"/>
          <w:sz w:val="24"/>
          <w:szCs w:val="24"/>
        </w:rPr>
      </w:pPr>
    </w:p>
    <w:p w14:paraId="49DB6D86" w14:textId="77777777" w:rsidR="00DA03CD" w:rsidRDefault="00DA03CD" w:rsidP="00DA03CD">
      <w:pPr>
        <w:spacing w:before="80"/>
        <w:jc w:val="left"/>
        <w:rPr>
          <w:rFonts w:ascii="宋体" w:hAnsi="宋体" w:cs="宋体"/>
          <w:sz w:val="24"/>
          <w:szCs w:val="24"/>
        </w:rPr>
      </w:pPr>
      <w:r>
        <w:rPr>
          <w:rFonts w:ascii="宋体" w:hAnsi="宋体" w:cs="宋体" w:hint="eastAsia"/>
          <w:b/>
          <w:bCs/>
          <w:color w:val="24292E"/>
          <w:sz w:val="24"/>
          <w:szCs w:val="24"/>
        </w:rPr>
        <w:t>交互</w:t>
      </w:r>
      <w:r>
        <w:rPr>
          <w:rFonts w:ascii="宋体" w:hAnsi="宋体" w:cs="宋体" w:hint="eastAsia"/>
          <w:color w:val="24292E"/>
          <w:sz w:val="24"/>
          <w:szCs w:val="24"/>
        </w:rPr>
        <w:t>：</w:t>
      </w:r>
      <w:r>
        <w:rPr>
          <w:rFonts w:ascii="宋体" w:hAnsi="宋体" w:cs="宋体" w:hint="eastAsia"/>
          <w:color w:val="24292E"/>
          <w:sz w:val="24"/>
          <w:szCs w:val="24"/>
          <w:shd w:val="clear" w:color="auto" w:fill="FFFFFF"/>
        </w:rPr>
        <w:t>如果用户之前登录过，账户输入框中默认显示用户之前登录时用过的账号。</w:t>
      </w:r>
    </w:p>
    <w:p w14:paraId="02058CB1" w14:textId="77777777" w:rsidR="00DA03CD" w:rsidRDefault="00DA03CD" w:rsidP="00DA03CD">
      <w:pPr>
        <w:spacing w:before="80"/>
        <w:jc w:val="left"/>
        <w:rPr>
          <w:rFonts w:ascii="宋体" w:hAnsi="宋体" w:cs="宋体"/>
          <w:b/>
          <w:bCs/>
          <w:color w:val="24292E"/>
          <w:sz w:val="24"/>
          <w:szCs w:val="24"/>
        </w:rPr>
      </w:pPr>
      <w:r>
        <w:rPr>
          <w:rFonts w:ascii="宋体" w:hAnsi="宋体" w:cs="宋体" w:hint="eastAsia"/>
          <w:b/>
          <w:bCs/>
          <w:color w:val="24292E"/>
          <w:sz w:val="24"/>
          <w:szCs w:val="24"/>
        </w:rPr>
        <w:t>字段：</w:t>
      </w:r>
    </w:p>
    <w:tbl>
      <w:tblPr>
        <w:tblStyle w:val="af"/>
        <w:tblW w:w="0" w:type="auto"/>
        <w:tblLook w:val="04A0" w:firstRow="1" w:lastRow="0" w:firstColumn="1" w:lastColumn="0" w:noHBand="0" w:noVBand="1"/>
      </w:tblPr>
      <w:tblGrid>
        <w:gridCol w:w="2795"/>
        <w:gridCol w:w="2826"/>
        <w:gridCol w:w="2665"/>
      </w:tblGrid>
      <w:tr w:rsidR="00DA03CD" w14:paraId="784AFA09" w14:textId="77777777" w:rsidTr="00DC403E">
        <w:trPr>
          <w:trHeight w:val="400"/>
        </w:trPr>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29F32211" w14:textId="77777777" w:rsidR="00DA03CD" w:rsidRDefault="00DA03CD" w:rsidP="00DC403E">
            <w:pPr>
              <w:spacing w:before="80"/>
              <w:jc w:val="center"/>
              <w:rPr>
                <w:rFonts w:ascii="宋体" w:hAnsi="宋体" w:cs="宋体"/>
                <w:b/>
                <w:bCs/>
                <w:color w:val="24292E"/>
                <w:sz w:val="24"/>
                <w:szCs w:val="24"/>
              </w:rPr>
            </w:pPr>
            <w:r>
              <w:rPr>
                <w:rFonts w:ascii="宋体" w:hAnsi="宋体" w:cs="宋体" w:hint="eastAsia"/>
                <w:b/>
                <w:bCs/>
                <w:color w:val="24292E"/>
                <w:sz w:val="24"/>
                <w:szCs w:val="24"/>
              </w:rPr>
              <w:t>字段</w:t>
            </w:r>
          </w:p>
        </w:tc>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6F6EAFC1" w14:textId="77777777" w:rsidR="00DA03CD" w:rsidRDefault="00DA03CD" w:rsidP="00DC403E">
            <w:pPr>
              <w:spacing w:before="80"/>
              <w:jc w:val="center"/>
              <w:rPr>
                <w:rFonts w:ascii="宋体" w:hAnsi="宋体" w:cs="宋体"/>
                <w:b/>
                <w:bCs/>
                <w:color w:val="24292E"/>
                <w:sz w:val="24"/>
                <w:szCs w:val="24"/>
              </w:rPr>
            </w:pPr>
            <w:r>
              <w:rPr>
                <w:rFonts w:ascii="宋体" w:hAnsi="宋体" w:cs="宋体" w:hint="eastAsia"/>
                <w:b/>
                <w:bCs/>
                <w:color w:val="24292E"/>
                <w:sz w:val="24"/>
                <w:szCs w:val="24"/>
              </w:rPr>
              <w:t>说明</w:t>
            </w:r>
          </w:p>
        </w:tc>
        <w:tc>
          <w:tcPr>
            <w:tcW w:w="300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04597E32" w14:textId="77777777" w:rsidR="00DA03CD" w:rsidRDefault="00DA03CD" w:rsidP="00DC403E">
            <w:pPr>
              <w:spacing w:before="80"/>
              <w:jc w:val="center"/>
              <w:rPr>
                <w:rFonts w:ascii="宋体" w:hAnsi="宋体" w:cs="宋体"/>
                <w:b/>
                <w:bCs/>
                <w:color w:val="24292E"/>
                <w:sz w:val="24"/>
                <w:szCs w:val="24"/>
              </w:rPr>
            </w:pPr>
            <w:r>
              <w:rPr>
                <w:rFonts w:ascii="宋体" w:hAnsi="宋体" w:cs="宋体" w:hint="eastAsia"/>
                <w:b/>
                <w:bCs/>
                <w:color w:val="24292E"/>
                <w:sz w:val="24"/>
                <w:szCs w:val="24"/>
              </w:rPr>
              <w:t>数据来源</w:t>
            </w:r>
          </w:p>
        </w:tc>
      </w:tr>
      <w:tr w:rsidR="00DA03CD" w14:paraId="5656170C" w14:textId="77777777" w:rsidTr="00DC403E">
        <w:tc>
          <w:tcPr>
            <w:tcW w:w="3150" w:type="dxa"/>
            <w:tcBorders>
              <w:top w:val="single" w:sz="8" w:space="0" w:color="000000"/>
              <w:left w:val="single" w:sz="8" w:space="0" w:color="000000"/>
              <w:bottom w:val="single" w:sz="8" w:space="0" w:color="000000"/>
              <w:right w:val="single" w:sz="8" w:space="0" w:color="000000"/>
            </w:tcBorders>
          </w:tcPr>
          <w:p w14:paraId="6F671C1C" w14:textId="77777777" w:rsidR="00DA03CD" w:rsidRDefault="00DA03CD" w:rsidP="00DC403E">
            <w:pPr>
              <w:spacing w:before="80"/>
              <w:jc w:val="left"/>
              <w:rPr>
                <w:rFonts w:ascii="宋体" w:hAnsi="宋体" w:cs="宋体"/>
                <w:color w:val="24292E"/>
                <w:sz w:val="24"/>
                <w:szCs w:val="24"/>
              </w:rPr>
            </w:pPr>
            <w:r>
              <w:rPr>
                <w:rFonts w:ascii="宋体" w:hAnsi="宋体" w:cs="宋体" w:hint="eastAsia"/>
                <w:color w:val="24292E"/>
                <w:sz w:val="24"/>
                <w:szCs w:val="24"/>
              </w:rPr>
              <w:t>账号</w:t>
            </w:r>
          </w:p>
        </w:tc>
        <w:tc>
          <w:tcPr>
            <w:tcW w:w="3150" w:type="dxa"/>
            <w:tcBorders>
              <w:top w:val="single" w:sz="8" w:space="0" w:color="000000"/>
              <w:left w:val="single" w:sz="8" w:space="0" w:color="000000"/>
              <w:bottom w:val="single" w:sz="8" w:space="0" w:color="000000"/>
              <w:right w:val="single" w:sz="8" w:space="0" w:color="000000"/>
            </w:tcBorders>
          </w:tcPr>
          <w:p w14:paraId="61AE4D4A" w14:textId="4FC8AE2D" w:rsidR="00DA03CD" w:rsidRDefault="00DA03CD" w:rsidP="00DC403E">
            <w:pPr>
              <w:spacing w:before="80"/>
              <w:jc w:val="left"/>
              <w:rPr>
                <w:rFonts w:ascii="宋体" w:hAnsi="宋体" w:cs="宋体"/>
                <w:color w:val="24292E"/>
                <w:sz w:val="24"/>
                <w:szCs w:val="24"/>
              </w:rPr>
            </w:pPr>
            <w:r>
              <w:rPr>
                <w:rFonts w:ascii="宋体" w:hAnsi="宋体" w:cs="宋体" w:hint="eastAsia"/>
                <w:color w:val="24292E"/>
                <w:sz w:val="24"/>
                <w:szCs w:val="24"/>
                <w:shd w:val="clear" w:color="auto" w:fill="FFFFFF"/>
              </w:rPr>
              <w:t>必填，</w:t>
            </w:r>
            <w:r w:rsidR="00A14FD3">
              <w:rPr>
                <w:rFonts w:ascii="宋体" w:hAnsi="宋体" w:cs="宋体" w:hint="eastAsia"/>
                <w:color w:val="24292E"/>
                <w:sz w:val="24"/>
                <w:szCs w:val="24"/>
                <w:shd w:val="clear" w:color="auto" w:fill="FFFFFF"/>
              </w:rPr>
              <w:t>手机号码</w:t>
            </w:r>
          </w:p>
        </w:tc>
        <w:tc>
          <w:tcPr>
            <w:tcW w:w="3000" w:type="dxa"/>
            <w:tcBorders>
              <w:top w:val="single" w:sz="8" w:space="0" w:color="000000"/>
              <w:left w:val="single" w:sz="8" w:space="0" w:color="000000"/>
              <w:bottom w:val="single" w:sz="8" w:space="0" w:color="000000"/>
              <w:right w:val="single" w:sz="8" w:space="0" w:color="000000"/>
            </w:tcBorders>
          </w:tcPr>
          <w:p w14:paraId="76D7F81B" w14:textId="77777777" w:rsidR="00DA03CD" w:rsidRDefault="00DA03CD" w:rsidP="00DC403E">
            <w:pPr>
              <w:spacing w:before="80"/>
              <w:jc w:val="left"/>
              <w:rPr>
                <w:rFonts w:ascii="宋体" w:hAnsi="宋体" w:cs="宋体"/>
                <w:color w:val="24292E"/>
                <w:sz w:val="24"/>
                <w:szCs w:val="24"/>
              </w:rPr>
            </w:pPr>
            <w:r>
              <w:rPr>
                <w:rFonts w:ascii="宋体" w:hAnsi="宋体" w:cs="宋体" w:hint="eastAsia"/>
                <w:color w:val="24292E"/>
                <w:sz w:val="24"/>
                <w:szCs w:val="24"/>
              </w:rPr>
              <w:t>用户输入</w:t>
            </w:r>
          </w:p>
        </w:tc>
      </w:tr>
      <w:tr w:rsidR="00DA03CD" w14:paraId="1AEBFFB8" w14:textId="77777777" w:rsidTr="00DC403E">
        <w:tc>
          <w:tcPr>
            <w:tcW w:w="3150" w:type="dxa"/>
            <w:tcBorders>
              <w:top w:val="single" w:sz="8" w:space="0" w:color="000000"/>
              <w:left w:val="single" w:sz="8" w:space="0" w:color="000000"/>
              <w:bottom w:val="single" w:sz="8" w:space="0" w:color="000000"/>
              <w:right w:val="single" w:sz="8" w:space="0" w:color="000000"/>
            </w:tcBorders>
          </w:tcPr>
          <w:p w14:paraId="3FBF0F49" w14:textId="1E6E7447" w:rsidR="00DA03CD" w:rsidRDefault="00A14FD3" w:rsidP="00DC403E">
            <w:pPr>
              <w:spacing w:before="80"/>
              <w:jc w:val="left"/>
              <w:rPr>
                <w:rFonts w:ascii="宋体" w:hAnsi="宋体" w:cs="宋体"/>
                <w:color w:val="24292E"/>
                <w:sz w:val="24"/>
                <w:szCs w:val="24"/>
              </w:rPr>
            </w:pPr>
            <w:r>
              <w:rPr>
                <w:rFonts w:ascii="宋体" w:hAnsi="宋体" w:cs="宋体" w:hint="eastAsia"/>
                <w:color w:val="24292E"/>
                <w:sz w:val="24"/>
                <w:szCs w:val="24"/>
              </w:rPr>
              <w:t>验证码</w:t>
            </w:r>
          </w:p>
        </w:tc>
        <w:tc>
          <w:tcPr>
            <w:tcW w:w="3150" w:type="dxa"/>
            <w:tcBorders>
              <w:top w:val="single" w:sz="8" w:space="0" w:color="000000"/>
              <w:left w:val="single" w:sz="8" w:space="0" w:color="000000"/>
              <w:bottom w:val="single" w:sz="8" w:space="0" w:color="000000"/>
              <w:right w:val="single" w:sz="8" w:space="0" w:color="000000"/>
            </w:tcBorders>
          </w:tcPr>
          <w:p w14:paraId="1FBA3AE3" w14:textId="77777777" w:rsidR="00DA03CD" w:rsidRDefault="00DA03CD" w:rsidP="00DC403E">
            <w:pPr>
              <w:spacing w:before="80"/>
              <w:jc w:val="left"/>
              <w:rPr>
                <w:rFonts w:ascii="宋体" w:hAnsi="宋体" w:cs="宋体"/>
                <w:color w:val="24292E"/>
                <w:sz w:val="24"/>
                <w:szCs w:val="24"/>
              </w:rPr>
            </w:pPr>
            <w:r>
              <w:rPr>
                <w:rFonts w:ascii="宋体" w:hAnsi="宋体" w:cs="宋体" w:hint="eastAsia"/>
                <w:color w:val="24292E"/>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14:paraId="4671E85D" w14:textId="77777777" w:rsidR="00DA03CD" w:rsidRDefault="00DA03CD" w:rsidP="00DC403E">
            <w:pPr>
              <w:spacing w:before="80"/>
              <w:jc w:val="left"/>
              <w:rPr>
                <w:rFonts w:ascii="宋体" w:hAnsi="宋体" w:cs="宋体"/>
                <w:color w:val="24292E"/>
                <w:sz w:val="24"/>
                <w:szCs w:val="24"/>
              </w:rPr>
            </w:pPr>
            <w:r>
              <w:rPr>
                <w:rFonts w:ascii="宋体" w:hAnsi="宋体" w:cs="宋体" w:hint="eastAsia"/>
                <w:color w:val="24292E"/>
                <w:sz w:val="24"/>
                <w:szCs w:val="24"/>
              </w:rPr>
              <w:t>用户输入</w:t>
            </w:r>
          </w:p>
        </w:tc>
      </w:tr>
    </w:tbl>
    <w:p w14:paraId="6ABDF7B4" w14:textId="77777777" w:rsidR="00DA03CD" w:rsidRDefault="00DA03CD" w:rsidP="00DA03CD">
      <w:pPr>
        <w:spacing w:before="80"/>
        <w:jc w:val="left"/>
        <w:rPr>
          <w:rFonts w:ascii="宋体" w:hAnsi="宋体" w:cs="宋体"/>
          <w:sz w:val="24"/>
          <w:szCs w:val="24"/>
        </w:rPr>
      </w:pPr>
      <w:r>
        <w:rPr>
          <w:rFonts w:ascii="宋体" w:hAnsi="宋体" w:cs="宋体" w:hint="eastAsia"/>
          <w:b/>
          <w:bCs/>
          <w:color w:val="24292E"/>
          <w:sz w:val="24"/>
          <w:szCs w:val="24"/>
        </w:rPr>
        <w:t>输出/后置条件：</w:t>
      </w:r>
      <w:r>
        <w:rPr>
          <w:rFonts w:ascii="宋体" w:hAnsi="宋体" w:cs="宋体" w:hint="eastAsia"/>
          <w:color w:val="24292E"/>
          <w:sz w:val="24"/>
          <w:szCs w:val="24"/>
          <w:shd w:val="clear" w:color="auto" w:fill="FFFFFF"/>
        </w:rPr>
        <w:t>登录成功后，保存用户的登录状态和当前的登录时间，页面跳转到应用程序首页。</w:t>
      </w:r>
    </w:p>
    <w:p w14:paraId="14D4A7A2" w14:textId="77777777" w:rsidR="00DA03CD" w:rsidRDefault="00DA03CD" w:rsidP="00DA03CD">
      <w:pPr>
        <w:spacing w:before="80"/>
        <w:jc w:val="left"/>
        <w:rPr>
          <w:rFonts w:ascii="宋体" w:hAnsi="宋体" w:cs="宋体"/>
          <w:b/>
          <w:bCs/>
          <w:sz w:val="24"/>
          <w:szCs w:val="24"/>
        </w:rPr>
      </w:pPr>
      <w:r>
        <w:rPr>
          <w:rFonts w:ascii="宋体" w:hAnsi="宋体" w:cs="宋体" w:hint="eastAsia"/>
          <w:b/>
          <w:bCs/>
          <w:color w:val="24292E"/>
          <w:sz w:val="24"/>
          <w:szCs w:val="24"/>
        </w:rPr>
        <w:t>版本</w:t>
      </w:r>
      <w:r>
        <w:rPr>
          <w:rFonts w:ascii="宋体" w:hAnsi="宋体" w:cs="宋体" w:hint="eastAsia"/>
          <w:color w:val="24292E"/>
          <w:sz w:val="24"/>
          <w:szCs w:val="24"/>
          <w:shd w:val="clear" w:color="auto" w:fill="FFFFFF"/>
        </w:rPr>
        <w:t>：无</w:t>
      </w:r>
      <w:r>
        <w:rPr>
          <w:rFonts w:ascii="宋体" w:hAnsi="宋体" w:cs="宋体" w:hint="eastAsia"/>
          <w:b/>
          <w:bCs/>
          <w:color w:val="24292E"/>
          <w:sz w:val="24"/>
          <w:szCs w:val="24"/>
          <w:shd w:val="clear" w:color="auto" w:fill="FFFFFF"/>
        </w:rPr>
        <w:t>。</w:t>
      </w:r>
    </w:p>
    <w:p w14:paraId="2AA3FF34" w14:textId="5DCF1B7B" w:rsidR="001710A0" w:rsidRPr="00FA22A5" w:rsidRDefault="001710A0" w:rsidP="001710A0">
      <w:pPr>
        <w:pStyle w:val="30"/>
        <w:rPr>
          <w:sz w:val="30"/>
          <w:szCs w:val="30"/>
        </w:rPr>
      </w:pPr>
      <w:bookmarkStart w:id="55" w:name="_Toc75813242"/>
      <w:r w:rsidRPr="00FA22A5">
        <w:rPr>
          <w:rFonts w:hint="eastAsia"/>
          <w:sz w:val="30"/>
          <w:szCs w:val="30"/>
        </w:rPr>
        <w:t>3.1.</w:t>
      </w:r>
      <w:r w:rsidRPr="00FA22A5">
        <w:rPr>
          <w:sz w:val="30"/>
          <w:szCs w:val="30"/>
        </w:rPr>
        <w:t>3</w:t>
      </w:r>
      <w:r w:rsidRPr="00FA22A5">
        <w:rPr>
          <w:rFonts w:hint="eastAsia"/>
          <w:sz w:val="30"/>
          <w:szCs w:val="30"/>
        </w:rPr>
        <w:t xml:space="preserve"> </w:t>
      </w:r>
      <w:r w:rsidR="00A73D2C" w:rsidRPr="00FA22A5">
        <w:rPr>
          <w:rFonts w:hint="eastAsia"/>
          <w:sz w:val="30"/>
          <w:szCs w:val="30"/>
        </w:rPr>
        <w:t>密码</w:t>
      </w:r>
      <w:r w:rsidRPr="00FA22A5">
        <w:rPr>
          <w:rFonts w:hint="eastAsia"/>
          <w:sz w:val="30"/>
          <w:szCs w:val="30"/>
        </w:rPr>
        <w:t>登录</w:t>
      </w:r>
      <w:bookmarkEnd w:id="55"/>
    </w:p>
    <w:p w14:paraId="69FD0121" w14:textId="39E81ED3" w:rsidR="00DA03CD" w:rsidRDefault="00DA03CD" w:rsidP="00DA03CD">
      <w:pPr>
        <w:jc w:val="left"/>
        <w:rPr>
          <w:rFonts w:ascii="宋体" w:hAnsi="宋体" w:cs="宋体"/>
          <w:sz w:val="24"/>
          <w:szCs w:val="24"/>
        </w:rPr>
      </w:pPr>
      <w:r>
        <w:rPr>
          <w:rFonts w:ascii="宋体" w:hAnsi="宋体" w:cs="宋体" w:hint="eastAsia"/>
          <w:b/>
          <w:bCs/>
          <w:color w:val="24292E"/>
          <w:sz w:val="24"/>
          <w:szCs w:val="24"/>
        </w:rPr>
        <w:t>用户场景：</w:t>
      </w:r>
      <w:r>
        <w:rPr>
          <w:rFonts w:ascii="宋体" w:hAnsi="宋体" w:cs="宋体" w:hint="eastAsia"/>
          <w:color w:val="24292E"/>
          <w:sz w:val="24"/>
          <w:szCs w:val="24"/>
          <w:shd w:val="clear" w:color="auto" w:fill="FFFFFF"/>
        </w:rPr>
        <w:t>程序第一次运行时，用户进入登录页面，用户填写</w:t>
      </w:r>
      <w:r w:rsidR="008B7F25">
        <w:rPr>
          <w:rFonts w:ascii="宋体" w:hAnsi="宋体" w:cs="宋体" w:hint="eastAsia"/>
          <w:color w:val="24292E"/>
          <w:sz w:val="24"/>
          <w:szCs w:val="24"/>
          <w:shd w:val="clear" w:color="auto" w:fill="FFFFFF"/>
        </w:rPr>
        <w:t>手机号码</w:t>
      </w:r>
      <w:r>
        <w:rPr>
          <w:rFonts w:ascii="宋体" w:hAnsi="宋体" w:cs="宋体" w:hint="eastAsia"/>
          <w:color w:val="24292E"/>
          <w:sz w:val="24"/>
          <w:szCs w:val="24"/>
          <w:shd w:val="clear" w:color="auto" w:fill="FFFFFF"/>
        </w:rPr>
        <w:t>和密码，登录成功后进入应用程序首页。用户登录成功后，就能够使用应用程序的所有功能。30天之内再使用软件都不需要再次登录，用户直接进入程序首页。如果之前用户没有登录过，或者登录时间已经过期，则运行该程序时，进入登录页面。</w:t>
      </w:r>
      <w:r w:rsidR="00ED5143">
        <w:rPr>
          <w:rFonts w:ascii="宋体" w:hAnsi="宋体" w:cs="宋体" w:hint="eastAsia"/>
          <w:color w:val="24292E"/>
          <w:sz w:val="24"/>
          <w:szCs w:val="24"/>
          <w:shd w:val="clear" w:color="auto" w:fill="FFFFFF"/>
        </w:rPr>
        <w:t>如果忘记密码，可以进入忘记密码界面，输入手机号码，获得验证</w:t>
      </w:r>
      <w:r w:rsidR="00ED5143">
        <w:rPr>
          <w:rFonts w:ascii="宋体" w:hAnsi="宋体" w:cs="宋体" w:hint="eastAsia"/>
          <w:color w:val="24292E"/>
          <w:sz w:val="24"/>
          <w:szCs w:val="24"/>
          <w:shd w:val="clear" w:color="auto" w:fill="FFFFFF"/>
        </w:rPr>
        <w:lastRenderedPageBreak/>
        <w:t>码，输入</w:t>
      </w:r>
      <w:r w:rsidR="009A03C2">
        <w:rPr>
          <w:rFonts w:ascii="宋体" w:hAnsi="宋体" w:cs="宋体" w:hint="eastAsia"/>
          <w:color w:val="24292E"/>
          <w:sz w:val="24"/>
          <w:szCs w:val="24"/>
          <w:shd w:val="clear" w:color="auto" w:fill="FFFFFF"/>
        </w:rPr>
        <w:t>新的</w:t>
      </w:r>
      <w:r w:rsidR="00ED5143">
        <w:rPr>
          <w:rFonts w:ascii="宋体" w:hAnsi="宋体" w:cs="宋体" w:hint="eastAsia"/>
          <w:color w:val="24292E"/>
          <w:sz w:val="24"/>
          <w:szCs w:val="24"/>
          <w:shd w:val="clear" w:color="auto" w:fill="FFFFFF"/>
        </w:rPr>
        <w:t>密码</w:t>
      </w:r>
      <w:r w:rsidR="009A03C2">
        <w:rPr>
          <w:rFonts w:ascii="宋体" w:hAnsi="宋体" w:cs="宋体" w:hint="eastAsia"/>
          <w:color w:val="24292E"/>
          <w:sz w:val="24"/>
          <w:szCs w:val="24"/>
          <w:shd w:val="clear" w:color="auto" w:fill="FFFFFF"/>
        </w:rPr>
        <w:t>，并且确认密码，防止输错</w:t>
      </w:r>
      <w:r w:rsidR="00ED5143">
        <w:rPr>
          <w:rFonts w:ascii="宋体" w:hAnsi="宋体" w:cs="宋体" w:hint="eastAsia"/>
          <w:color w:val="24292E"/>
          <w:sz w:val="24"/>
          <w:szCs w:val="24"/>
          <w:shd w:val="clear" w:color="auto" w:fill="FFFFFF"/>
        </w:rPr>
        <w:t>。</w:t>
      </w:r>
    </w:p>
    <w:p w14:paraId="2A214F7E" w14:textId="77777777" w:rsidR="00DA03CD" w:rsidRDefault="00DA03CD" w:rsidP="00DA03CD">
      <w:pPr>
        <w:spacing w:before="80"/>
        <w:jc w:val="left"/>
        <w:rPr>
          <w:rFonts w:ascii="宋体" w:hAnsi="宋体" w:cs="宋体"/>
          <w:b/>
          <w:bCs/>
          <w:sz w:val="24"/>
          <w:szCs w:val="24"/>
        </w:rPr>
      </w:pPr>
      <w:r>
        <w:rPr>
          <w:rFonts w:ascii="宋体" w:hAnsi="宋体" w:cs="宋体" w:hint="eastAsia"/>
          <w:b/>
          <w:bCs/>
          <w:color w:val="24292E"/>
          <w:sz w:val="24"/>
          <w:szCs w:val="24"/>
        </w:rPr>
        <w:t>优先级：</w:t>
      </w:r>
      <w:r>
        <w:rPr>
          <w:rFonts w:ascii="宋体" w:hAnsi="宋体" w:cs="宋体" w:hint="eastAsia"/>
          <w:color w:val="24292E"/>
          <w:sz w:val="24"/>
          <w:szCs w:val="24"/>
        </w:rPr>
        <w:t>无</w:t>
      </w:r>
    </w:p>
    <w:p w14:paraId="5AF35BF4" w14:textId="77777777" w:rsidR="00DA03CD" w:rsidRDefault="00DA03CD" w:rsidP="00DA03CD">
      <w:pPr>
        <w:spacing w:before="80"/>
        <w:jc w:val="left"/>
        <w:rPr>
          <w:rFonts w:ascii="宋体" w:hAnsi="宋体" w:cs="宋体"/>
          <w:b/>
          <w:bCs/>
          <w:sz w:val="24"/>
          <w:szCs w:val="24"/>
        </w:rPr>
      </w:pPr>
      <w:r>
        <w:rPr>
          <w:rFonts w:ascii="宋体" w:hAnsi="宋体" w:cs="宋体" w:hint="eastAsia"/>
          <w:b/>
          <w:bCs/>
          <w:color w:val="24292E"/>
          <w:sz w:val="24"/>
          <w:szCs w:val="24"/>
        </w:rPr>
        <w:t>业务流程：</w:t>
      </w:r>
      <w:r>
        <w:rPr>
          <w:rFonts w:ascii="宋体" w:hAnsi="宋体" w:cs="宋体" w:hint="eastAsia"/>
          <w:color w:val="24292E"/>
          <w:sz w:val="24"/>
          <w:szCs w:val="24"/>
        </w:rPr>
        <w:t>无。</w:t>
      </w:r>
    </w:p>
    <w:p w14:paraId="451B8EE9" w14:textId="77777777" w:rsidR="00DA03CD" w:rsidRDefault="00DA03CD" w:rsidP="00DA03CD">
      <w:pPr>
        <w:spacing w:before="80"/>
        <w:jc w:val="left"/>
        <w:rPr>
          <w:rFonts w:ascii="宋体" w:hAnsi="宋体" w:cs="宋体"/>
          <w:color w:val="24292E"/>
          <w:sz w:val="24"/>
          <w:szCs w:val="24"/>
          <w:shd w:val="clear" w:color="auto" w:fill="FFFFFF"/>
        </w:rPr>
      </w:pPr>
      <w:r>
        <w:rPr>
          <w:rFonts w:ascii="宋体" w:hAnsi="宋体" w:cs="宋体" w:hint="eastAsia"/>
          <w:b/>
          <w:bCs/>
          <w:color w:val="24292E"/>
          <w:sz w:val="24"/>
          <w:szCs w:val="24"/>
        </w:rPr>
        <w:t>输入/前置条件：</w:t>
      </w:r>
      <w:r>
        <w:rPr>
          <w:rFonts w:ascii="宋体" w:hAnsi="宋体" w:cs="宋体" w:hint="eastAsia"/>
          <w:color w:val="24292E"/>
          <w:sz w:val="24"/>
          <w:szCs w:val="24"/>
          <w:shd w:val="clear" w:color="auto" w:fill="FFFFFF"/>
        </w:rPr>
        <w:t>用户已完成注册，用户未登录或者登录时间已过期。</w:t>
      </w:r>
    </w:p>
    <w:p w14:paraId="4D46505E" w14:textId="77777777" w:rsidR="00DA03CD" w:rsidRDefault="00DA03CD" w:rsidP="00DA03CD">
      <w:pPr>
        <w:spacing w:before="80"/>
        <w:jc w:val="left"/>
        <w:rPr>
          <w:rFonts w:ascii="宋体" w:hAnsi="宋体" w:cs="宋体"/>
          <w:b/>
          <w:bCs/>
          <w:color w:val="24292E"/>
          <w:sz w:val="24"/>
          <w:szCs w:val="24"/>
        </w:rPr>
      </w:pPr>
      <w:r>
        <w:rPr>
          <w:rFonts w:ascii="宋体" w:hAnsi="宋体" w:cs="宋体" w:hint="eastAsia"/>
          <w:b/>
          <w:bCs/>
          <w:color w:val="24292E"/>
          <w:sz w:val="24"/>
          <w:szCs w:val="24"/>
        </w:rPr>
        <w:t>界面原型：</w:t>
      </w:r>
    </w:p>
    <w:p w14:paraId="1D860A2E" w14:textId="242E15C8" w:rsidR="00DA03CD" w:rsidRDefault="007545C9" w:rsidP="00DA03CD">
      <w:pPr>
        <w:spacing w:before="80"/>
        <w:jc w:val="left"/>
        <w:rPr>
          <w:rFonts w:ascii="微软雅黑" w:eastAsia="微软雅黑" w:hAnsi="微软雅黑"/>
          <w:b/>
          <w:bCs/>
          <w:sz w:val="24"/>
          <w:szCs w:val="24"/>
        </w:rPr>
      </w:pPr>
      <w:r>
        <w:rPr>
          <w:noProof/>
        </w:rPr>
        <w:drawing>
          <wp:inline distT="0" distB="0" distL="0" distR="0" wp14:anchorId="5B6CC7CA" wp14:editId="36573CC4">
            <wp:extent cx="5274310" cy="3926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26840"/>
                    </a:xfrm>
                    <a:prstGeom prst="rect">
                      <a:avLst/>
                    </a:prstGeom>
                  </pic:spPr>
                </pic:pic>
              </a:graphicData>
            </a:graphic>
          </wp:inline>
        </w:drawing>
      </w:r>
    </w:p>
    <w:p w14:paraId="6D4D4386" w14:textId="2952A871" w:rsidR="00617771" w:rsidRDefault="00617771" w:rsidP="00617771">
      <w:pPr>
        <w:pStyle w:val="af0"/>
        <w:jc w:val="center"/>
        <w:rPr>
          <w:lang w:eastAsia="zh-CN"/>
        </w:rPr>
      </w:pPr>
      <w:r>
        <w:rPr>
          <w:lang w:eastAsia="zh-CN"/>
        </w:rPr>
        <w:t>图 3</w:t>
      </w:r>
      <w:r>
        <w:rPr>
          <w:rFonts w:hint="eastAsia"/>
          <w:lang w:eastAsia="zh-CN"/>
        </w:rPr>
        <w:t>.</w:t>
      </w:r>
      <w:r>
        <w:rPr>
          <w:lang w:eastAsia="zh-CN"/>
        </w:rPr>
        <w:t xml:space="preserve">1.3 </w:t>
      </w:r>
      <w:r>
        <w:rPr>
          <w:rFonts w:hint="eastAsia"/>
          <w:lang w:eastAsia="zh-CN"/>
        </w:rPr>
        <w:t>密码登录</w:t>
      </w:r>
      <w:r>
        <w:rPr>
          <w:lang w:eastAsia="zh-CN"/>
        </w:rPr>
        <w:t>界面</w:t>
      </w:r>
      <w:r>
        <w:rPr>
          <w:rFonts w:hint="eastAsia"/>
          <w:lang w:eastAsia="zh-CN"/>
        </w:rPr>
        <w:t>图</w:t>
      </w:r>
    </w:p>
    <w:p w14:paraId="170671ED" w14:textId="77777777" w:rsidR="00617771" w:rsidRDefault="00617771" w:rsidP="00DA03CD">
      <w:pPr>
        <w:spacing w:before="80"/>
        <w:jc w:val="left"/>
        <w:rPr>
          <w:rFonts w:ascii="微软雅黑" w:eastAsia="微软雅黑" w:hAnsi="微软雅黑"/>
          <w:b/>
          <w:bCs/>
          <w:sz w:val="24"/>
          <w:szCs w:val="24"/>
        </w:rPr>
      </w:pPr>
    </w:p>
    <w:p w14:paraId="4C747A84" w14:textId="2C855BB5" w:rsidR="00ED5143" w:rsidRDefault="00ED5143" w:rsidP="00DA03CD">
      <w:pPr>
        <w:spacing w:before="80"/>
        <w:jc w:val="left"/>
        <w:rPr>
          <w:rFonts w:ascii="微软雅黑" w:eastAsia="微软雅黑" w:hAnsi="微软雅黑"/>
          <w:b/>
          <w:bCs/>
          <w:sz w:val="24"/>
          <w:szCs w:val="24"/>
        </w:rPr>
      </w:pPr>
      <w:r>
        <w:rPr>
          <w:noProof/>
        </w:rPr>
        <w:lastRenderedPageBreak/>
        <w:drawing>
          <wp:inline distT="0" distB="0" distL="0" distR="0" wp14:anchorId="3042A932" wp14:editId="4820661C">
            <wp:extent cx="5274310" cy="40951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095115"/>
                    </a:xfrm>
                    <a:prstGeom prst="rect">
                      <a:avLst/>
                    </a:prstGeom>
                  </pic:spPr>
                </pic:pic>
              </a:graphicData>
            </a:graphic>
          </wp:inline>
        </w:drawing>
      </w:r>
    </w:p>
    <w:p w14:paraId="30E5160B" w14:textId="41DBCFB4" w:rsidR="00617771" w:rsidRDefault="00617771" w:rsidP="00617771">
      <w:pPr>
        <w:pStyle w:val="af0"/>
        <w:jc w:val="center"/>
        <w:rPr>
          <w:lang w:eastAsia="zh-CN"/>
        </w:rPr>
      </w:pPr>
      <w:r>
        <w:rPr>
          <w:lang w:eastAsia="zh-CN"/>
        </w:rPr>
        <w:t>图 3</w:t>
      </w:r>
      <w:r>
        <w:rPr>
          <w:rFonts w:hint="eastAsia"/>
          <w:lang w:eastAsia="zh-CN"/>
        </w:rPr>
        <w:t>.</w:t>
      </w:r>
      <w:r>
        <w:rPr>
          <w:lang w:eastAsia="zh-CN"/>
        </w:rPr>
        <w:t xml:space="preserve">1.4 </w:t>
      </w:r>
      <w:r>
        <w:rPr>
          <w:rFonts w:hint="eastAsia"/>
          <w:lang w:eastAsia="zh-CN"/>
        </w:rPr>
        <w:t>忘记密码</w:t>
      </w:r>
      <w:r>
        <w:rPr>
          <w:lang w:eastAsia="zh-CN"/>
        </w:rPr>
        <w:t>界面</w:t>
      </w:r>
      <w:r>
        <w:rPr>
          <w:rFonts w:hint="eastAsia"/>
          <w:lang w:eastAsia="zh-CN"/>
        </w:rPr>
        <w:t>图</w:t>
      </w:r>
    </w:p>
    <w:p w14:paraId="131BE9CD" w14:textId="77777777" w:rsidR="00617771" w:rsidRDefault="00617771" w:rsidP="00DA03CD">
      <w:pPr>
        <w:spacing w:before="80"/>
        <w:jc w:val="left"/>
        <w:rPr>
          <w:rFonts w:ascii="微软雅黑" w:eastAsia="微软雅黑" w:hAnsi="微软雅黑"/>
          <w:b/>
          <w:bCs/>
          <w:sz w:val="24"/>
          <w:szCs w:val="24"/>
        </w:rPr>
      </w:pPr>
    </w:p>
    <w:p w14:paraId="763394A5" w14:textId="673D3F1B" w:rsidR="00DA03CD" w:rsidRDefault="00DA03CD" w:rsidP="00DA03CD">
      <w:pPr>
        <w:spacing w:before="80"/>
        <w:jc w:val="left"/>
        <w:rPr>
          <w:rFonts w:ascii="宋体" w:hAnsi="宋体" w:cs="宋体"/>
          <w:sz w:val="24"/>
          <w:szCs w:val="24"/>
        </w:rPr>
      </w:pPr>
      <w:r>
        <w:rPr>
          <w:rFonts w:ascii="宋体" w:hAnsi="宋体" w:cs="宋体" w:hint="eastAsia"/>
          <w:b/>
          <w:bCs/>
          <w:color w:val="24292E"/>
          <w:sz w:val="24"/>
          <w:szCs w:val="24"/>
        </w:rPr>
        <w:t>交互：</w:t>
      </w:r>
      <w:r>
        <w:rPr>
          <w:rFonts w:ascii="宋体" w:hAnsi="宋体" w:cs="宋体" w:hint="eastAsia"/>
          <w:color w:val="24292E"/>
          <w:sz w:val="24"/>
          <w:szCs w:val="24"/>
          <w:shd w:val="clear" w:color="auto" w:fill="FFFFFF"/>
        </w:rPr>
        <w:t>如果用户之前登录过，账户输入框中默认显示用户之前登录时用过的账号。</w:t>
      </w:r>
    </w:p>
    <w:p w14:paraId="33DA7F1E" w14:textId="77777777" w:rsidR="00DA03CD" w:rsidRDefault="00DA03CD" w:rsidP="00DA03CD">
      <w:pPr>
        <w:spacing w:before="80"/>
        <w:jc w:val="left"/>
        <w:rPr>
          <w:rFonts w:ascii="宋体" w:hAnsi="宋体" w:cs="宋体"/>
          <w:b/>
          <w:bCs/>
          <w:color w:val="24292E"/>
          <w:sz w:val="24"/>
          <w:szCs w:val="24"/>
        </w:rPr>
      </w:pPr>
      <w:r>
        <w:rPr>
          <w:rFonts w:ascii="宋体" w:hAnsi="宋体" w:cs="宋体" w:hint="eastAsia"/>
          <w:b/>
          <w:bCs/>
          <w:color w:val="24292E"/>
          <w:sz w:val="24"/>
          <w:szCs w:val="24"/>
        </w:rPr>
        <w:t>字段：</w:t>
      </w:r>
    </w:p>
    <w:tbl>
      <w:tblPr>
        <w:tblStyle w:val="af"/>
        <w:tblW w:w="0" w:type="auto"/>
        <w:tblLook w:val="04A0" w:firstRow="1" w:lastRow="0" w:firstColumn="1" w:lastColumn="0" w:noHBand="0" w:noVBand="1"/>
      </w:tblPr>
      <w:tblGrid>
        <w:gridCol w:w="2795"/>
        <w:gridCol w:w="2826"/>
        <w:gridCol w:w="2665"/>
      </w:tblGrid>
      <w:tr w:rsidR="00DA03CD" w14:paraId="03C11DB5" w14:textId="77777777" w:rsidTr="00DC403E">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604B816E" w14:textId="77777777" w:rsidR="00DA03CD" w:rsidRDefault="00DA03CD" w:rsidP="00DC403E">
            <w:pPr>
              <w:spacing w:before="80"/>
              <w:jc w:val="center"/>
              <w:rPr>
                <w:rFonts w:ascii="宋体" w:hAnsi="宋体" w:cs="宋体"/>
                <w:b/>
                <w:bCs/>
                <w:color w:val="24292E"/>
                <w:sz w:val="24"/>
                <w:szCs w:val="24"/>
              </w:rPr>
            </w:pPr>
            <w:r>
              <w:rPr>
                <w:rFonts w:ascii="宋体" w:hAnsi="宋体" w:cs="宋体" w:hint="eastAsia"/>
                <w:b/>
                <w:bCs/>
                <w:color w:val="24292E"/>
                <w:sz w:val="24"/>
                <w:szCs w:val="24"/>
              </w:rPr>
              <w:t>字段</w:t>
            </w:r>
          </w:p>
        </w:tc>
        <w:tc>
          <w:tcPr>
            <w:tcW w:w="315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4BB14981" w14:textId="77777777" w:rsidR="00DA03CD" w:rsidRDefault="00DA03CD" w:rsidP="00DC403E">
            <w:pPr>
              <w:spacing w:before="80"/>
              <w:jc w:val="center"/>
              <w:rPr>
                <w:rFonts w:ascii="宋体" w:hAnsi="宋体" w:cs="宋体"/>
                <w:b/>
                <w:bCs/>
                <w:color w:val="24292E"/>
                <w:sz w:val="24"/>
                <w:szCs w:val="24"/>
              </w:rPr>
            </w:pPr>
            <w:r>
              <w:rPr>
                <w:rFonts w:ascii="宋体" w:hAnsi="宋体" w:cs="宋体" w:hint="eastAsia"/>
                <w:b/>
                <w:bCs/>
                <w:color w:val="24292E"/>
                <w:sz w:val="24"/>
                <w:szCs w:val="24"/>
              </w:rPr>
              <w:t>说明</w:t>
            </w:r>
          </w:p>
        </w:tc>
        <w:tc>
          <w:tcPr>
            <w:tcW w:w="300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Pr>
          <w:p w14:paraId="6B5DACF5" w14:textId="77777777" w:rsidR="00DA03CD" w:rsidRDefault="00DA03CD" w:rsidP="00DC403E">
            <w:pPr>
              <w:spacing w:before="80"/>
              <w:jc w:val="center"/>
              <w:rPr>
                <w:rFonts w:ascii="宋体" w:hAnsi="宋体" w:cs="宋体"/>
                <w:b/>
                <w:bCs/>
                <w:color w:val="24292E"/>
                <w:sz w:val="24"/>
                <w:szCs w:val="24"/>
              </w:rPr>
            </w:pPr>
            <w:r>
              <w:rPr>
                <w:rFonts w:ascii="宋体" w:hAnsi="宋体" w:cs="宋体" w:hint="eastAsia"/>
                <w:b/>
                <w:bCs/>
                <w:color w:val="24292E"/>
                <w:sz w:val="24"/>
                <w:szCs w:val="24"/>
              </w:rPr>
              <w:t>数据来源</w:t>
            </w:r>
          </w:p>
        </w:tc>
      </w:tr>
      <w:tr w:rsidR="00DA03CD" w14:paraId="7777FD10" w14:textId="77777777" w:rsidTr="00DC403E">
        <w:tc>
          <w:tcPr>
            <w:tcW w:w="3150" w:type="dxa"/>
            <w:tcBorders>
              <w:top w:val="single" w:sz="8" w:space="0" w:color="000000"/>
              <w:left w:val="single" w:sz="8" w:space="0" w:color="000000"/>
              <w:bottom w:val="single" w:sz="8" w:space="0" w:color="000000"/>
              <w:right w:val="single" w:sz="8" w:space="0" w:color="000000"/>
            </w:tcBorders>
          </w:tcPr>
          <w:p w14:paraId="229D4F0B" w14:textId="77777777" w:rsidR="00DA03CD" w:rsidRDefault="00DA03CD" w:rsidP="00DC403E">
            <w:pPr>
              <w:spacing w:before="80"/>
              <w:jc w:val="left"/>
              <w:rPr>
                <w:rFonts w:ascii="宋体" w:hAnsi="宋体" w:cs="宋体"/>
                <w:color w:val="24292E"/>
                <w:sz w:val="24"/>
                <w:szCs w:val="24"/>
              </w:rPr>
            </w:pPr>
            <w:r>
              <w:rPr>
                <w:rFonts w:ascii="宋体" w:hAnsi="宋体" w:cs="宋体" w:hint="eastAsia"/>
                <w:color w:val="24292E"/>
                <w:sz w:val="24"/>
                <w:szCs w:val="24"/>
              </w:rPr>
              <w:t>账号</w:t>
            </w:r>
          </w:p>
        </w:tc>
        <w:tc>
          <w:tcPr>
            <w:tcW w:w="3150" w:type="dxa"/>
            <w:tcBorders>
              <w:top w:val="single" w:sz="8" w:space="0" w:color="000000"/>
              <w:left w:val="single" w:sz="8" w:space="0" w:color="000000"/>
              <w:bottom w:val="single" w:sz="8" w:space="0" w:color="000000"/>
              <w:right w:val="single" w:sz="8" w:space="0" w:color="000000"/>
            </w:tcBorders>
          </w:tcPr>
          <w:p w14:paraId="07EE2BDF" w14:textId="76E9B36C" w:rsidR="00DA03CD" w:rsidRDefault="00DA03CD" w:rsidP="00DC403E">
            <w:pPr>
              <w:spacing w:before="80"/>
              <w:jc w:val="left"/>
              <w:rPr>
                <w:rFonts w:ascii="宋体" w:hAnsi="宋体" w:cs="宋体"/>
                <w:color w:val="24292E"/>
                <w:sz w:val="24"/>
                <w:szCs w:val="24"/>
              </w:rPr>
            </w:pPr>
            <w:r>
              <w:rPr>
                <w:rFonts w:ascii="宋体" w:hAnsi="宋体" w:cs="宋体" w:hint="eastAsia"/>
                <w:color w:val="24292E"/>
                <w:sz w:val="24"/>
                <w:szCs w:val="24"/>
                <w:shd w:val="clear" w:color="auto" w:fill="FFFFFF"/>
              </w:rPr>
              <w:t>必填，</w:t>
            </w:r>
            <w:r w:rsidR="008B7F25">
              <w:rPr>
                <w:rFonts w:ascii="宋体" w:hAnsi="宋体" w:cs="宋体" w:hint="eastAsia"/>
                <w:color w:val="24292E"/>
                <w:sz w:val="24"/>
                <w:szCs w:val="24"/>
                <w:shd w:val="clear" w:color="auto" w:fill="FFFFFF"/>
              </w:rPr>
              <w:t>手机号码</w:t>
            </w:r>
          </w:p>
        </w:tc>
        <w:tc>
          <w:tcPr>
            <w:tcW w:w="3000" w:type="dxa"/>
            <w:tcBorders>
              <w:top w:val="single" w:sz="8" w:space="0" w:color="000000"/>
              <w:left w:val="single" w:sz="8" w:space="0" w:color="000000"/>
              <w:bottom w:val="single" w:sz="8" w:space="0" w:color="000000"/>
              <w:right w:val="single" w:sz="8" w:space="0" w:color="000000"/>
            </w:tcBorders>
          </w:tcPr>
          <w:p w14:paraId="5715B971" w14:textId="77777777" w:rsidR="00DA03CD" w:rsidRDefault="00DA03CD" w:rsidP="00DC403E">
            <w:pPr>
              <w:spacing w:before="80"/>
              <w:jc w:val="left"/>
              <w:rPr>
                <w:rFonts w:ascii="宋体" w:hAnsi="宋体" w:cs="宋体"/>
                <w:color w:val="24292E"/>
                <w:sz w:val="24"/>
                <w:szCs w:val="24"/>
              </w:rPr>
            </w:pPr>
            <w:r>
              <w:rPr>
                <w:rFonts w:ascii="宋体" w:hAnsi="宋体" w:cs="宋体" w:hint="eastAsia"/>
                <w:color w:val="24292E"/>
                <w:sz w:val="24"/>
                <w:szCs w:val="24"/>
              </w:rPr>
              <w:t>用户输入</w:t>
            </w:r>
          </w:p>
        </w:tc>
      </w:tr>
      <w:tr w:rsidR="00DA03CD" w14:paraId="244E7AAC" w14:textId="77777777" w:rsidTr="00DC403E">
        <w:trPr>
          <w:trHeight w:val="570"/>
        </w:trPr>
        <w:tc>
          <w:tcPr>
            <w:tcW w:w="3150" w:type="dxa"/>
            <w:tcBorders>
              <w:top w:val="single" w:sz="8" w:space="0" w:color="000000"/>
              <w:left w:val="single" w:sz="8" w:space="0" w:color="000000"/>
              <w:bottom w:val="single" w:sz="8" w:space="0" w:color="000000"/>
              <w:right w:val="single" w:sz="8" w:space="0" w:color="000000"/>
            </w:tcBorders>
          </w:tcPr>
          <w:p w14:paraId="513446EC" w14:textId="111E6AF5" w:rsidR="00DA03CD" w:rsidRDefault="008B7F25" w:rsidP="00DC403E">
            <w:pPr>
              <w:spacing w:before="80"/>
              <w:jc w:val="left"/>
              <w:rPr>
                <w:rFonts w:ascii="宋体" w:hAnsi="宋体" w:cs="宋体"/>
                <w:color w:val="24292E"/>
                <w:sz w:val="24"/>
                <w:szCs w:val="24"/>
              </w:rPr>
            </w:pPr>
            <w:r>
              <w:rPr>
                <w:rFonts w:ascii="宋体" w:hAnsi="宋体" w:cs="宋体" w:hint="eastAsia"/>
                <w:color w:val="24292E"/>
                <w:sz w:val="24"/>
                <w:szCs w:val="24"/>
              </w:rPr>
              <w:t>密码</w:t>
            </w:r>
          </w:p>
        </w:tc>
        <w:tc>
          <w:tcPr>
            <w:tcW w:w="3150" w:type="dxa"/>
            <w:tcBorders>
              <w:top w:val="single" w:sz="8" w:space="0" w:color="000000"/>
              <w:left w:val="single" w:sz="8" w:space="0" w:color="000000"/>
              <w:bottom w:val="single" w:sz="8" w:space="0" w:color="000000"/>
              <w:right w:val="single" w:sz="8" w:space="0" w:color="000000"/>
            </w:tcBorders>
          </w:tcPr>
          <w:p w14:paraId="5D91AC2A" w14:textId="77777777" w:rsidR="00DA03CD" w:rsidRDefault="00DA03CD" w:rsidP="00DC403E">
            <w:pPr>
              <w:spacing w:before="80"/>
              <w:jc w:val="left"/>
              <w:rPr>
                <w:rFonts w:ascii="宋体" w:hAnsi="宋体" w:cs="宋体"/>
                <w:color w:val="24292E"/>
                <w:sz w:val="24"/>
                <w:szCs w:val="24"/>
              </w:rPr>
            </w:pPr>
            <w:r>
              <w:rPr>
                <w:rFonts w:ascii="宋体" w:hAnsi="宋体" w:cs="宋体" w:hint="eastAsia"/>
                <w:color w:val="24292E"/>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14:paraId="3886BEB2" w14:textId="77777777" w:rsidR="00DA03CD" w:rsidRDefault="00DA03CD" w:rsidP="00DC403E">
            <w:pPr>
              <w:spacing w:before="80"/>
              <w:jc w:val="left"/>
              <w:rPr>
                <w:rFonts w:ascii="宋体" w:hAnsi="宋体" w:cs="宋体"/>
                <w:color w:val="24292E"/>
                <w:sz w:val="24"/>
                <w:szCs w:val="24"/>
              </w:rPr>
            </w:pPr>
            <w:r>
              <w:rPr>
                <w:rFonts w:ascii="宋体" w:hAnsi="宋体" w:cs="宋体" w:hint="eastAsia"/>
                <w:color w:val="24292E"/>
                <w:sz w:val="24"/>
                <w:szCs w:val="24"/>
              </w:rPr>
              <w:t>用户输入</w:t>
            </w:r>
          </w:p>
        </w:tc>
      </w:tr>
    </w:tbl>
    <w:p w14:paraId="71C4E150" w14:textId="77777777" w:rsidR="00DA03CD" w:rsidRDefault="00DA03CD" w:rsidP="00DA03CD">
      <w:pPr>
        <w:spacing w:before="80"/>
        <w:jc w:val="left"/>
        <w:rPr>
          <w:rFonts w:ascii="宋体" w:hAnsi="宋体" w:cs="宋体"/>
          <w:sz w:val="24"/>
          <w:szCs w:val="24"/>
        </w:rPr>
      </w:pPr>
      <w:r>
        <w:rPr>
          <w:rFonts w:ascii="宋体" w:hAnsi="宋体" w:cs="宋体" w:hint="eastAsia"/>
          <w:b/>
          <w:bCs/>
          <w:color w:val="24292E"/>
          <w:sz w:val="24"/>
          <w:szCs w:val="24"/>
        </w:rPr>
        <w:t>输出/后置条件：</w:t>
      </w:r>
      <w:r>
        <w:rPr>
          <w:rFonts w:ascii="宋体" w:hAnsi="宋体" w:cs="宋体" w:hint="eastAsia"/>
          <w:color w:val="24292E"/>
          <w:sz w:val="24"/>
          <w:szCs w:val="24"/>
          <w:shd w:val="clear" w:color="auto" w:fill="FFFFFF"/>
        </w:rPr>
        <w:t>登录成功后，保存用户的登录状态和当前的登录时间，页面跳转到应用程序首页。</w:t>
      </w:r>
    </w:p>
    <w:p w14:paraId="32DB31F0" w14:textId="0ECFAC9D" w:rsidR="00DA03CD" w:rsidRPr="00A73D2C" w:rsidRDefault="00DA03CD" w:rsidP="00A73D2C">
      <w:pPr>
        <w:spacing w:before="80"/>
        <w:jc w:val="left"/>
        <w:rPr>
          <w:rFonts w:ascii="宋体" w:hAnsi="宋体" w:cs="宋体"/>
          <w:b/>
          <w:bCs/>
          <w:sz w:val="24"/>
          <w:szCs w:val="24"/>
        </w:rPr>
      </w:pPr>
      <w:r>
        <w:rPr>
          <w:rFonts w:ascii="宋体" w:hAnsi="宋体" w:cs="宋体" w:hint="eastAsia"/>
          <w:b/>
          <w:bCs/>
          <w:color w:val="24292E"/>
          <w:sz w:val="24"/>
          <w:szCs w:val="24"/>
        </w:rPr>
        <w:t>版本：</w:t>
      </w:r>
      <w:r>
        <w:rPr>
          <w:rFonts w:ascii="宋体" w:hAnsi="宋体" w:cs="宋体" w:hint="eastAsia"/>
          <w:color w:val="24292E"/>
          <w:sz w:val="24"/>
          <w:szCs w:val="24"/>
        </w:rPr>
        <w:t>无</w:t>
      </w:r>
    </w:p>
    <w:p w14:paraId="1E179111" w14:textId="307BEA75" w:rsidR="00DA03CD" w:rsidRDefault="00DA03CD" w:rsidP="00CE1F7D">
      <w:pPr>
        <w:pStyle w:val="2"/>
        <w:ind w:firstLineChars="0" w:firstLine="0"/>
      </w:pPr>
      <w:bookmarkStart w:id="56" w:name="_Toc75813243"/>
      <w:r>
        <w:rPr>
          <w:rFonts w:hint="eastAsia"/>
        </w:rPr>
        <w:lastRenderedPageBreak/>
        <w:t>3.2</w:t>
      </w:r>
      <w:r w:rsidR="00CE1F7D">
        <w:rPr>
          <w:rFonts w:hint="eastAsia"/>
        </w:rPr>
        <w:t>班课模块</w:t>
      </w:r>
      <w:bookmarkEnd w:id="56"/>
    </w:p>
    <w:p w14:paraId="39512CF9" w14:textId="6AFC6935" w:rsidR="00DA03CD" w:rsidRPr="00FA22A5" w:rsidRDefault="00DA03CD" w:rsidP="00CE1F7D">
      <w:pPr>
        <w:pStyle w:val="30"/>
        <w:rPr>
          <w:sz w:val="30"/>
          <w:szCs w:val="30"/>
        </w:rPr>
      </w:pPr>
      <w:bookmarkStart w:id="57" w:name="_Toc17177"/>
      <w:bookmarkStart w:id="58" w:name="_Toc75813244"/>
      <w:r w:rsidRPr="00FA22A5">
        <w:rPr>
          <w:sz w:val="30"/>
          <w:szCs w:val="30"/>
        </w:rPr>
        <w:t>3.</w:t>
      </w:r>
      <w:r w:rsidR="00CE1F7D" w:rsidRPr="00FA22A5">
        <w:rPr>
          <w:sz w:val="30"/>
          <w:szCs w:val="30"/>
        </w:rPr>
        <w:t>2.1</w:t>
      </w:r>
      <w:r w:rsidRPr="00FA22A5">
        <w:rPr>
          <w:sz w:val="30"/>
          <w:szCs w:val="30"/>
        </w:rPr>
        <w:t xml:space="preserve"> </w:t>
      </w:r>
      <w:proofErr w:type="gramStart"/>
      <w:r w:rsidRPr="00FA22A5">
        <w:rPr>
          <w:sz w:val="30"/>
          <w:szCs w:val="30"/>
        </w:rPr>
        <w:t>班课</w:t>
      </w:r>
      <w:bookmarkEnd w:id="57"/>
      <w:r w:rsidR="00CE1F7D" w:rsidRPr="00FA22A5">
        <w:rPr>
          <w:rFonts w:hint="eastAsia"/>
          <w:sz w:val="30"/>
          <w:szCs w:val="30"/>
        </w:rPr>
        <w:t>列表</w:t>
      </w:r>
      <w:bookmarkEnd w:id="58"/>
      <w:proofErr w:type="gramEnd"/>
    </w:p>
    <w:p w14:paraId="705D139B" w14:textId="459003C5" w:rsidR="00315F29" w:rsidRDefault="00315F29" w:rsidP="00315F29">
      <w:pPr>
        <w:jc w:val="left"/>
        <w:rPr>
          <w:rFonts w:ascii="宋体" w:hAnsi="宋体" w:cs="宋体"/>
          <w:b/>
          <w:bCs/>
          <w:color w:val="24292E"/>
          <w:sz w:val="24"/>
          <w:szCs w:val="24"/>
        </w:rPr>
      </w:pPr>
      <w:r w:rsidRPr="00315F29">
        <w:rPr>
          <w:rFonts w:ascii="宋体" w:hAnsi="宋体" w:cs="宋体" w:hint="eastAsia"/>
          <w:b/>
          <w:bCs/>
          <w:color w:val="24292E"/>
          <w:sz w:val="24"/>
          <w:szCs w:val="24"/>
        </w:rPr>
        <w:t>用户场景：</w:t>
      </w:r>
    </w:p>
    <w:p w14:paraId="40ED74C2" w14:textId="5304D9BB" w:rsidR="00315F29" w:rsidRDefault="00315F29" w:rsidP="00315F29">
      <w:pPr>
        <w:jc w:val="left"/>
        <w:rPr>
          <w:rFonts w:ascii="宋体" w:hAnsi="宋体" w:cs="宋体"/>
          <w:color w:val="24292E"/>
          <w:sz w:val="24"/>
          <w:szCs w:val="24"/>
        </w:rPr>
      </w:pPr>
      <w:r w:rsidRPr="00315F29">
        <w:rPr>
          <w:rFonts w:ascii="宋体" w:hAnsi="宋体" w:cs="宋体"/>
          <w:color w:val="24292E"/>
          <w:sz w:val="24"/>
          <w:szCs w:val="24"/>
        </w:rPr>
        <w:tab/>
      </w:r>
      <w:r w:rsidRPr="00315F29">
        <w:rPr>
          <w:rFonts w:ascii="宋体" w:hAnsi="宋体" w:cs="宋体" w:hint="eastAsia"/>
          <w:color w:val="24292E"/>
          <w:sz w:val="24"/>
          <w:szCs w:val="24"/>
        </w:rPr>
        <w:t>用户登录后</w:t>
      </w:r>
      <w:proofErr w:type="gramStart"/>
      <w:r w:rsidRPr="00315F29">
        <w:rPr>
          <w:rFonts w:ascii="宋体" w:hAnsi="宋体" w:cs="宋体" w:hint="eastAsia"/>
          <w:color w:val="24292E"/>
          <w:sz w:val="24"/>
          <w:szCs w:val="24"/>
        </w:rPr>
        <w:t>进入</w:t>
      </w:r>
      <w:r>
        <w:rPr>
          <w:rFonts w:ascii="宋体" w:hAnsi="宋体" w:cs="宋体" w:hint="eastAsia"/>
          <w:color w:val="24292E"/>
          <w:sz w:val="24"/>
          <w:szCs w:val="24"/>
        </w:rPr>
        <w:t>班课页面</w:t>
      </w:r>
      <w:proofErr w:type="gramEnd"/>
      <w:r>
        <w:rPr>
          <w:rFonts w:ascii="宋体" w:hAnsi="宋体" w:cs="宋体" w:hint="eastAsia"/>
          <w:color w:val="24292E"/>
          <w:sz w:val="24"/>
          <w:szCs w:val="24"/>
        </w:rPr>
        <w:t>，选择“我创建的”模块，可以看到该用户所创建的班级，选择“我加入的”模块，可以看到该用户所加入的班级。</w:t>
      </w:r>
    </w:p>
    <w:p w14:paraId="0CA6459C" w14:textId="77777777" w:rsidR="00D10888" w:rsidRDefault="00D10888" w:rsidP="00D10888">
      <w:pPr>
        <w:spacing w:before="80"/>
        <w:jc w:val="left"/>
        <w:rPr>
          <w:rFonts w:ascii="宋体" w:hAnsi="宋体" w:cs="宋体"/>
          <w:color w:val="24292E"/>
          <w:sz w:val="24"/>
          <w:szCs w:val="24"/>
        </w:rPr>
      </w:pPr>
      <w:r>
        <w:rPr>
          <w:rFonts w:ascii="宋体" w:hAnsi="宋体" w:cs="宋体" w:hint="eastAsia"/>
          <w:b/>
          <w:bCs/>
          <w:color w:val="24292E"/>
          <w:sz w:val="24"/>
          <w:szCs w:val="24"/>
        </w:rPr>
        <w:t>业务流程：</w:t>
      </w:r>
      <w:r>
        <w:rPr>
          <w:rFonts w:ascii="宋体" w:hAnsi="宋体" w:cs="宋体" w:hint="eastAsia"/>
          <w:color w:val="24292E"/>
          <w:sz w:val="24"/>
          <w:szCs w:val="24"/>
        </w:rPr>
        <w:t>无</w:t>
      </w:r>
    </w:p>
    <w:p w14:paraId="61C92598" w14:textId="77777777" w:rsidR="00D10888" w:rsidRDefault="00D10888" w:rsidP="00D10888">
      <w:pPr>
        <w:spacing w:before="80"/>
        <w:jc w:val="left"/>
        <w:rPr>
          <w:rFonts w:ascii="宋体" w:hAnsi="宋体" w:cs="宋体"/>
          <w:b/>
          <w:bCs/>
          <w:color w:val="24292E"/>
          <w:sz w:val="24"/>
          <w:szCs w:val="24"/>
        </w:rPr>
      </w:pPr>
      <w:r>
        <w:rPr>
          <w:rFonts w:ascii="宋体" w:hAnsi="宋体" w:cs="宋体" w:hint="eastAsia"/>
          <w:b/>
          <w:bCs/>
          <w:color w:val="24292E"/>
          <w:sz w:val="24"/>
          <w:szCs w:val="24"/>
        </w:rPr>
        <w:t>界面原型：</w:t>
      </w:r>
    </w:p>
    <w:p w14:paraId="7C21C16F" w14:textId="77777777" w:rsidR="00D10888" w:rsidRPr="00D10888" w:rsidRDefault="00D10888" w:rsidP="00315F29">
      <w:pPr>
        <w:jc w:val="left"/>
        <w:rPr>
          <w:rFonts w:ascii="宋体" w:hAnsi="宋体" w:cs="宋体"/>
          <w:color w:val="24292E"/>
          <w:sz w:val="24"/>
          <w:szCs w:val="24"/>
        </w:rPr>
      </w:pPr>
    </w:p>
    <w:p w14:paraId="50FFCED4" w14:textId="478BE761" w:rsidR="00617771" w:rsidRDefault="00D6346B" w:rsidP="00617771">
      <w:pPr>
        <w:pStyle w:val="af0"/>
        <w:jc w:val="center"/>
        <w:rPr>
          <w:lang w:eastAsia="zh-CN"/>
        </w:rPr>
      </w:pPr>
      <w:r>
        <w:rPr>
          <w:noProof/>
        </w:rPr>
        <w:drawing>
          <wp:inline distT="0" distB="0" distL="0" distR="0" wp14:anchorId="025B4D20" wp14:editId="3608F6EF">
            <wp:extent cx="5274310" cy="37699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69995"/>
                    </a:xfrm>
                    <a:prstGeom prst="rect">
                      <a:avLst/>
                    </a:prstGeom>
                  </pic:spPr>
                </pic:pic>
              </a:graphicData>
            </a:graphic>
          </wp:inline>
        </w:drawing>
      </w:r>
      <w:r w:rsidR="00617771">
        <w:rPr>
          <w:lang w:eastAsia="zh-CN"/>
        </w:rPr>
        <w:t>图 3</w:t>
      </w:r>
      <w:r w:rsidR="00617771">
        <w:rPr>
          <w:rFonts w:hint="eastAsia"/>
          <w:lang w:eastAsia="zh-CN"/>
        </w:rPr>
        <w:t>.</w:t>
      </w:r>
      <w:r w:rsidR="00617771">
        <w:rPr>
          <w:lang w:eastAsia="zh-CN"/>
        </w:rPr>
        <w:t xml:space="preserve">2.1 </w:t>
      </w:r>
      <w:r w:rsidR="00617771">
        <w:rPr>
          <w:rFonts w:hint="eastAsia"/>
          <w:lang w:eastAsia="zh-CN"/>
        </w:rPr>
        <w:t>用户</w:t>
      </w:r>
      <w:proofErr w:type="gramStart"/>
      <w:r w:rsidR="00617771">
        <w:rPr>
          <w:rFonts w:hint="eastAsia"/>
          <w:lang w:eastAsia="zh-CN"/>
        </w:rPr>
        <w:t>创建班课列表</w:t>
      </w:r>
      <w:proofErr w:type="gramEnd"/>
      <w:r w:rsidR="00617771">
        <w:rPr>
          <w:rFonts w:hint="eastAsia"/>
          <w:lang w:eastAsia="zh-CN"/>
        </w:rPr>
        <w:t>界面图</w:t>
      </w:r>
    </w:p>
    <w:p w14:paraId="2689926C" w14:textId="1A84D210" w:rsidR="00D6346B" w:rsidRDefault="00AF1234" w:rsidP="00315F29">
      <w:pPr>
        <w:jc w:val="left"/>
        <w:rPr>
          <w:rFonts w:ascii="宋体" w:hAnsi="宋体" w:cs="宋体"/>
          <w:color w:val="24292E"/>
          <w:sz w:val="24"/>
          <w:szCs w:val="24"/>
        </w:rPr>
      </w:pPr>
      <w:r>
        <w:rPr>
          <w:noProof/>
        </w:rPr>
        <w:lastRenderedPageBreak/>
        <w:drawing>
          <wp:inline distT="0" distB="0" distL="0" distR="0" wp14:anchorId="747B702C" wp14:editId="1AE9DFEE">
            <wp:extent cx="5274310" cy="38423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42385"/>
                    </a:xfrm>
                    <a:prstGeom prst="rect">
                      <a:avLst/>
                    </a:prstGeom>
                  </pic:spPr>
                </pic:pic>
              </a:graphicData>
            </a:graphic>
          </wp:inline>
        </w:drawing>
      </w:r>
    </w:p>
    <w:p w14:paraId="6A08516A" w14:textId="5D385797" w:rsidR="00617771" w:rsidRDefault="00617771" w:rsidP="00617771">
      <w:pPr>
        <w:jc w:val="center"/>
        <w:rPr>
          <w:rFonts w:ascii="宋体" w:hAnsi="宋体" w:cs="宋体"/>
          <w:color w:val="24292E"/>
          <w:sz w:val="24"/>
          <w:szCs w:val="24"/>
        </w:rPr>
      </w:pPr>
      <w:r w:rsidRPr="00617771">
        <w:rPr>
          <w:rFonts w:asciiTheme="minorHAnsi" w:eastAsiaTheme="minorEastAsia" w:hAnsiTheme="minorHAnsi" w:cstheme="minorBidi"/>
          <w:sz w:val="24"/>
          <w:szCs w:val="24"/>
        </w:rPr>
        <w:t>图 3</w:t>
      </w:r>
      <w:r w:rsidRPr="00617771">
        <w:rPr>
          <w:rFonts w:asciiTheme="minorHAnsi" w:eastAsiaTheme="minorEastAsia" w:hAnsiTheme="minorHAnsi" w:cstheme="minorBidi" w:hint="eastAsia"/>
          <w:sz w:val="24"/>
          <w:szCs w:val="24"/>
        </w:rPr>
        <w:t>.</w:t>
      </w:r>
      <w:r w:rsidRPr="00617771">
        <w:rPr>
          <w:rFonts w:asciiTheme="minorHAnsi" w:eastAsiaTheme="minorEastAsia" w:hAnsiTheme="minorHAnsi" w:cstheme="minorBidi"/>
          <w:sz w:val="24"/>
          <w:szCs w:val="24"/>
        </w:rPr>
        <w:t>2.</w:t>
      </w:r>
      <w:r>
        <w:rPr>
          <w:rFonts w:asciiTheme="minorHAnsi" w:eastAsiaTheme="minorEastAsia" w:hAnsiTheme="minorHAnsi" w:cstheme="minorBidi"/>
          <w:sz w:val="24"/>
          <w:szCs w:val="24"/>
        </w:rPr>
        <w:t>2</w:t>
      </w:r>
      <w:r w:rsidRPr="00617771">
        <w:rPr>
          <w:rFonts w:asciiTheme="minorHAnsi" w:eastAsiaTheme="minorEastAsia" w:hAnsiTheme="minorHAnsi" w:cstheme="minorBidi" w:hint="eastAsia"/>
          <w:sz w:val="24"/>
          <w:szCs w:val="24"/>
        </w:rPr>
        <w:t>用户</w:t>
      </w:r>
      <w:proofErr w:type="gramStart"/>
      <w:r>
        <w:rPr>
          <w:rFonts w:asciiTheme="minorHAnsi" w:eastAsiaTheme="minorEastAsia" w:hAnsiTheme="minorHAnsi" w:cstheme="minorBidi" w:hint="eastAsia"/>
          <w:sz w:val="24"/>
          <w:szCs w:val="24"/>
        </w:rPr>
        <w:t>加入</w:t>
      </w:r>
      <w:r w:rsidRPr="00617771">
        <w:rPr>
          <w:rFonts w:asciiTheme="minorHAnsi" w:eastAsiaTheme="minorEastAsia" w:hAnsiTheme="minorHAnsi" w:cstheme="minorBidi" w:hint="eastAsia"/>
          <w:sz w:val="24"/>
          <w:szCs w:val="24"/>
        </w:rPr>
        <w:t>班课列表</w:t>
      </w:r>
      <w:proofErr w:type="gramEnd"/>
      <w:r>
        <w:rPr>
          <w:rFonts w:asciiTheme="minorHAnsi" w:eastAsiaTheme="minorEastAsia" w:hAnsiTheme="minorHAnsi" w:cstheme="minorBidi" w:hint="eastAsia"/>
          <w:sz w:val="24"/>
          <w:szCs w:val="24"/>
        </w:rPr>
        <w:t>界面</w:t>
      </w:r>
      <w:r w:rsidRPr="00617771">
        <w:rPr>
          <w:rFonts w:asciiTheme="minorHAnsi" w:eastAsiaTheme="minorEastAsia" w:hAnsiTheme="minorHAnsi" w:cstheme="minorBidi" w:hint="eastAsia"/>
          <w:sz w:val="24"/>
          <w:szCs w:val="24"/>
        </w:rPr>
        <w:t>图</w:t>
      </w:r>
    </w:p>
    <w:p w14:paraId="529D4ACA" w14:textId="77777777" w:rsidR="00617771" w:rsidRDefault="00617771" w:rsidP="00315F29">
      <w:pPr>
        <w:jc w:val="left"/>
        <w:rPr>
          <w:rFonts w:ascii="宋体" w:hAnsi="宋体" w:cs="宋体"/>
          <w:color w:val="24292E"/>
          <w:sz w:val="24"/>
          <w:szCs w:val="24"/>
        </w:rPr>
      </w:pPr>
    </w:p>
    <w:p w14:paraId="75D11592" w14:textId="2D22D2A7" w:rsidR="00D10888" w:rsidRPr="00D76967" w:rsidRDefault="00D10888" w:rsidP="00D10888">
      <w:pPr>
        <w:spacing w:before="80"/>
        <w:jc w:val="left"/>
        <w:rPr>
          <w:rFonts w:ascii="-apple-system, BlinkMacSystemFo" w:eastAsia="-apple-system, BlinkMacSystemFo" w:hAnsi="-apple-system, BlinkMacSystemFo"/>
          <w:color w:val="24292E"/>
          <w:szCs w:val="21"/>
        </w:rPr>
      </w:pPr>
      <w:r>
        <w:rPr>
          <w:rFonts w:ascii="宋体" w:hAnsi="宋体" w:cs="宋体" w:hint="eastAsia"/>
          <w:b/>
          <w:bCs/>
          <w:color w:val="24292E"/>
          <w:sz w:val="24"/>
          <w:szCs w:val="24"/>
        </w:rPr>
        <w:t>输入/前置条件：</w:t>
      </w:r>
      <w:r>
        <w:rPr>
          <w:rFonts w:ascii="宋体" w:hAnsi="宋体" w:cs="宋体" w:hint="eastAsia"/>
          <w:color w:val="24292E"/>
          <w:sz w:val="24"/>
          <w:szCs w:val="24"/>
        </w:rPr>
        <w:t>用户身份为教师或学生。</w:t>
      </w:r>
    </w:p>
    <w:p w14:paraId="71358456" w14:textId="3324762E" w:rsidR="00D10888" w:rsidRDefault="00D10888" w:rsidP="00D10888">
      <w:pPr>
        <w:spacing w:before="80"/>
        <w:jc w:val="left"/>
        <w:rPr>
          <w:rFonts w:ascii="宋体" w:hAnsi="宋体" w:cs="宋体"/>
          <w:color w:val="24292E"/>
          <w:sz w:val="24"/>
          <w:szCs w:val="24"/>
        </w:rPr>
      </w:pPr>
      <w:r>
        <w:rPr>
          <w:rFonts w:ascii="宋体" w:hAnsi="宋体" w:cs="宋体" w:hint="eastAsia"/>
          <w:b/>
          <w:bCs/>
          <w:color w:val="24292E"/>
          <w:sz w:val="24"/>
          <w:szCs w:val="24"/>
        </w:rPr>
        <w:t>输出/后置条件：</w:t>
      </w:r>
      <w:r>
        <w:rPr>
          <w:rFonts w:ascii="宋体" w:hAnsi="宋体" w:cs="宋体" w:hint="eastAsia"/>
          <w:color w:val="24292E"/>
          <w:sz w:val="24"/>
          <w:szCs w:val="24"/>
        </w:rPr>
        <w:t>无。</w:t>
      </w:r>
    </w:p>
    <w:p w14:paraId="65B5463F" w14:textId="08F1FDD8" w:rsidR="00D10888" w:rsidRPr="00FA22A5" w:rsidRDefault="00D10888" w:rsidP="00D10888">
      <w:pPr>
        <w:pStyle w:val="30"/>
        <w:rPr>
          <w:sz w:val="30"/>
          <w:szCs w:val="30"/>
        </w:rPr>
      </w:pPr>
      <w:bookmarkStart w:id="59" w:name="_Toc75813245"/>
      <w:r w:rsidRPr="00FA22A5">
        <w:rPr>
          <w:sz w:val="30"/>
          <w:szCs w:val="30"/>
        </w:rPr>
        <w:t xml:space="preserve">3.2.2 </w:t>
      </w:r>
      <w:r w:rsidRPr="00FA22A5">
        <w:rPr>
          <w:rFonts w:hint="eastAsia"/>
          <w:sz w:val="30"/>
          <w:szCs w:val="30"/>
        </w:rPr>
        <w:t>创建班课</w:t>
      </w:r>
      <w:bookmarkEnd w:id="59"/>
    </w:p>
    <w:p w14:paraId="3A29F431" w14:textId="77777777" w:rsidR="00997632" w:rsidRDefault="00997632" w:rsidP="00997632">
      <w:pPr>
        <w:jc w:val="left"/>
        <w:rPr>
          <w:rFonts w:ascii="宋体" w:hAnsi="宋体" w:cs="宋体"/>
          <w:b/>
          <w:bCs/>
          <w:color w:val="24292E"/>
          <w:sz w:val="24"/>
          <w:szCs w:val="24"/>
        </w:rPr>
      </w:pPr>
      <w:r>
        <w:rPr>
          <w:rFonts w:ascii="宋体" w:hAnsi="宋体" w:cs="宋体" w:hint="eastAsia"/>
          <w:b/>
          <w:bCs/>
          <w:color w:val="24292E"/>
          <w:sz w:val="24"/>
          <w:szCs w:val="24"/>
        </w:rPr>
        <w:t>用户场景：</w:t>
      </w:r>
    </w:p>
    <w:p w14:paraId="767147F0" w14:textId="4A0C6AA2" w:rsidR="00997632" w:rsidRDefault="00997632" w:rsidP="00997632">
      <w:pPr>
        <w:ind w:firstLine="420"/>
        <w:jc w:val="left"/>
        <w:rPr>
          <w:rFonts w:ascii="宋体" w:hAnsi="宋体" w:cs="宋体"/>
          <w:color w:val="24292E"/>
          <w:sz w:val="24"/>
          <w:szCs w:val="24"/>
        </w:rPr>
      </w:pPr>
      <w:r>
        <w:rPr>
          <w:rFonts w:ascii="宋体" w:hAnsi="宋体" w:cs="宋体" w:hint="eastAsia"/>
          <w:color w:val="24292E"/>
          <w:sz w:val="24"/>
          <w:szCs w:val="24"/>
        </w:rPr>
        <w:t>老师用户登录后</w:t>
      </w:r>
      <w:proofErr w:type="gramStart"/>
      <w:r>
        <w:rPr>
          <w:rFonts w:ascii="宋体" w:hAnsi="宋体" w:cs="宋体" w:hint="eastAsia"/>
          <w:color w:val="24292E"/>
          <w:sz w:val="24"/>
          <w:szCs w:val="24"/>
        </w:rPr>
        <w:t>进入班课页面</w:t>
      </w:r>
      <w:proofErr w:type="gramEnd"/>
      <w:r>
        <w:rPr>
          <w:rFonts w:ascii="宋体" w:hAnsi="宋体" w:cs="宋体" w:hint="eastAsia"/>
          <w:color w:val="24292E"/>
          <w:sz w:val="24"/>
          <w:szCs w:val="24"/>
        </w:rPr>
        <w:t>，点击右上角加号，可进行</w:t>
      </w:r>
      <w:proofErr w:type="gramStart"/>
      <w:r>
        <w:rPr>
          <w:rFonts w:ascii="宋体" w:hAnsi="宋体" w:cs="宋体" w:hint="eastAsia"/>
          <w:color w:val="24292E"/>
          <w:sz w:val="24"/>
          <w:szCs w:val="24"/>
        </w:rPr>
        <w:t>创建班课的</w:t>
      </w:r>
      <w:proofErr w:type="gramEnd"/>
      <w:r>
        <w:rPr>
          <w:rFonts w:ascii="宋体" w:hAnsi="宋体" w:cs="宋体" w:hint="eastAsia"/>
          <w:color w:val="24292E"/>
          <w:sz w:val="24"/>
          <w:szCs w:val="24"/>
        </w:rPr>
        <w:t>操作。只有当用户身份为老师时才有</w:t>
      </w:r>
      <w:proofErr w:type="gramStart"/>
      <w:r>
        <w:rPr>
          <w:rFonts w:ascii="宋体" w:hAnsi="宋体" w:cs="宋体" w:hint="eastAsia"/>
          <w:color w:val="24292E"/>
          <w:sz w:val="24"/>
          <w:szCs w:val="24"/>
        </w:rPr>
        <w:t>创建班课的</w:t>
      </w:r>
      <w:proofErr w:type="gramEnd"/>
      <w:r>
        <w:rPr>
          <w:rFonts w:ascii="宋体" w:hAnsi="宋体" w:cs="宋体" w:hint="eastAsia"/>
          <w:color w:val="24292E"/>
          <w:sz w:val="24"/>
          <w:szCs w:val="24"/>
        </w:rPr>
        <w:t>权限，可以设置班级，课程，学期以及更多详细内容来</w:t>
      </w:r>
      <w:proofErr w:type="gramStart"/>
      <w:r>
        <w:rPr>
          <w:rFonts w:ascii="宋体" w:hAnsi="宋体" w:cs="宋体" w:hint="eastAsia"/>
          <w:color w:val="24292E"/>
          <w:sz w:val="24"/>
          <w:szCs w:val="24"/>
        </w:rPr>
        <w:t>进行班课的</w:t>
      </w:r>
      <w:proofErr w:type="gramEnd"/>
      <w:r>
        <w:rPr>
          <w:rFonts w:ascii="宋体" w:hAnsi="宋体" w:cs="宋体" w:hint="eastAsia"/>
          <w:color w:val="24292E"/>
          <w:sz w:val="24"/>
          <w:szCs w:val="24"/>
        </w:rPr>
        <w:t>创建。</w:t>
      </w:r>
    </w:p>
    <w:p w14:paraId="596397C0" w14:textId="08D2D027" w:rsidR="00997632" w:rsidRDefault="00997632" w:rsidP="00997632">
      <w:pPr>
        <w:ind w:firstLine="420"/>
        <w:jc w:val="left"/>
        <w:rPr>
          <w:rFonts w:ascii="宋体" w:hAnsi="宋体" w:cs="宋体"/>
          <w:color w:val="24292E"/>
          <w:sz w:val="24"/>
          <w:szCs w:val="24"/>
        </w:rPr>
      </w:pPr>
      <w:r>
        <w:rPr>
          <w:rFonts w:ascii="宋体" w:hAnsi="宋体" w:cs="宋体" w:hint="eastAsia"/>
          <w:color w:val="24292E"/>
          <w:sz w:val="24"/>
          <w:szCs w:val="24"/>
        </w:rPr>
        <w:t>创建成功后，可以产生二</w:t>
      </w:r>
      <w:proofErr w:type="gramStart"/>
      <w:r>
        <w:rPr>
          <w:rFonts w:ascii="宋体" w:hAnsi="宋体" w:cs="宋体" w:hint="eastAsia"/>
          <w:color w:val="24292E"/>
          <w:sz w:val="24"/>
          <w:szCs w:val="24"/>
        </w:rPr>
        <w:t>维码和班课号</w:t>
      </w:r>
      <w:proofErr w:type="gramEnd"/>
      <w:r>
        <w:rPr>
          <w:rFonts w:ascii="宋体" w:hAnsi="宋体" w:cs="宋体" w:hint="eastAsia"/>
          <w:color w:val="24292E"/>
          <w:sz w:val="24"/>
          <w:szCs w:val="24"/>
        </w:rPr>
        <w:t>，学生可以通过扫描二</w:t>
      </w:r>
      <w:proofErr w:type="gramStart"/>
      <w:r>
        <w:rPr>
          <w:rFonts w:ascii="宋体" w:hAnsi="宋体" w:cs="宋体" w:hint="eastAsia"/>
          <w:color w:val="24292E"/>
          <w:sz w:val="24"/>
          <w:szCs w:val="24"/>
        </w:rPr>
        <w:t>维码或者输入班课号</w:t>
      </w:r>
      <w:proofErr w:type="gramEnd"/>
      <w:r>
        <w:rPr>
          <w:rFonts w:ascii="宋体" w:hAnsi="宋体" w:cs="宋体" w:hint="eastAsia"/>
          <w:color w:val="24292E"/>
          <w:sz w:val="24"/>
          <w:szCs w:val="24"/>
        </w:rPr>
        <w:t>进入班级。</w:t>
      </w:r>
    </w:p>
    <w:p w14:paraId="46A3EAD6" w14:textId="129E2BBF" w:rsidR="00C70C79" w:rsidRDefault="00997632" w:rsidP="00C70C79">
      <w:r>
        <w:rPr>
          <w:noProof/>
        </w:rPr>
        <w:lastRenderedPageBreak/>
        <w:drawing>
          <wp:inline distT="0" distB="0" distL="0" distR="0" wp14:anchorId="45E9FE28" wp14:editId="7E18E293">
            <wp:extent cx="5274310" cy="39274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27475"/>
                    </a:xfrm>
                    <a:prstGeom prst="rect">
                      <a:avLst/>
                    </a:prstGeom>
                  </pic:spPr>
                </pic:pic>
              </a:graphicData>
            </a:graphic>
          </wp:inline>
        </w:drawing>
      </w:r>
    </w:p>
    <w:p w14:paraId="1428FE83" w14:textId="48712E83" w:rsidR="00617771" w:rsidRDefault="00617771" w:rsidP="00617771">
      <w:pPr>
        <w:jc w:val="center"/>
        <w:rPr>
          <w:rFonts w:ascii="宋体" w:hAnsi="宋体" w:cs="宋体"/>
          <w:color w:val="24292E"/>
          <w:sz w:val="24"/>
          <w:szCs w:val="24"/>
        </w:rPr>
      </w:pPr>
      <w:r w:rsidRPr="00617771">
        <w:rPr>
          <w:rFonts w:asciiTheme="minorHAnsi" w:eastAsiaTheme="minorEastAsia" w:hAnsiTheme="minorHAnsi" w:cstheme="minorBidi"/>
          <w:sz w:val="24"/>
          <w:szCs w:val="24"/>
        </w:rPr>
        <w:t>图 3</w:t>
      </w:r>
      <w:r w:rsidRPr="00617771">
        <w:rPr>
          <w:rFonts w:asciiTheme="minorHAnsi" w:eastAsiaTheme="minorEastAsia" w:hAnsiTheme="minorHAnsi" w:cstheme="minorBidi" w:hint="eastAsia"/>
          <w:sz w:val="24"/>
          <w:szCs w:val="24"/>
        </w:rPr>
        <w:t>.</w:t>
      </w:r>
      <w:r w:rsidRPr="00617771">
        <w:rPr>
          <w:rFonts w:asciiTheme="minorHAnsi" w:eastAsiaTheme="minorEastAsia" w:hAnsiTheme="minorHAnsi" w:cstheme="minorBidi"/>
          <w:sz w:val="24"/>
          <w:szCs w:val="24"/>
        </w:rPr>
        <w:t>2</w:t>
      </w:r>
      <w:r>
        <w:rPr>
          <w:rFonts w:asciiTheme="minorHAnsi" w:eastAsiaTheme="minorEastAsia" w:hAnsiTheme="minorHAnsi" w:cstheme="minorBidi" w:hint="eastAsia"/>
          <w:sz w:val="24"/>
          <w:szCs w:val="24"/>
        </w:rPr>
        <w:t>.</w:t>
      </w:r>
      <w:r>
        <w:rPr>
          <w:rFonts w:asciiTheme="minorHAnsi" w:eastAsiaTheme="minorEastAsia" w:hAnsiTheme="minorHAnsi" w:cstheme="minorBidi"/>
          <w:sz w:val="24"/>
          <w:szCs w:val="24"/>
        </w:rPr>
        <w:t>3</w:t>
      </w:r>
      <w:proofErr w:type="gramStart"/>
      <w:r>
        <w:rPr>
          <w:rFonts w:asciiTheme="minorHAnsi" w:eastAsiaTheme="minorEastAsia" w:hAnsiTheme="minorHAnsi" w:cstheme="minorBidi" w:hint="eastAsia"/>
          <w:sz w:val="24"/>
          <w:szCs w:val="24"/>
        </w:rPr>
        <w:t>创建班课界面</w:t>
      </w:r>
      <w:proofErr w:type="gramEnd"/>
      <w:r w:rsidRPr="00617771">
        <w:rPr>
          <w:rFonts w:asciiTheme="minorHAnsi" w:eastAsiaTheme="minorEastAsia" w:hAnsiTheme="minorHAnsi" w:cstheme="minorBidi" w:hint="eastAsia"/>
          <w:sz w:val="24"/>
          <w:szCs w:val="24"/>
        </w:rPr>
        <w:t>图</w:t>
      </w:r>
    </w:p>
    <w:p w14:paraId="5900F0F6" w14:textId="77777777" w:rsidR="00617771" w:rsidRPr="00617771" w:rsidRDefault="00617771" w:rsidP="00C70C79"/>
    <w:p w14:paraId="34445064" w14:textId="0CDEF987" w:rsidR="00C70C79" w:rsidRDefault="00997632" w:rsidP="00C70C79">
      <w:r>
        <w:rPr>
          <w:noProof/>
        </w:rPr>
        <w:lastRenderedPageBreak/>
        <w:drawing>
          <wp:inline distT="0" distB="0" distL="0" distR="0" wp14:anchorId="12EA5098" wp14:editId="42228B25">
            <wp:extent cx="2727960" cy="461285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1441" cy="4618742"/>
                    </a:xfrm>
                    <a:prstGeom prst="rect">
                      <a:avLst/>
                    </a:prstGeom>
                  </pic:spPr>
                </pic:pic>
              </a:graphicData>
            </a:graphic>
          </wp:inline>
        </w:drawing>
      </w:r>
    </w:p>
    <w:p w14:paraId="5C2056A8" w14:textId="1A1590F4" w:rsidR="00617771" w:rsidRDefault="00617771" w:rsidP="00617771">
      <w:pPr>
        <w:jc w:val="center"/>
        <w:rPr>
          <w:rFonts w:ascii="宋体" w:hAnsi="宋体" w:cs="宋体"/>
          <w:color w:val="24292E"/>
          <w:sz w:val="24"/>
          <w:szCs w:val="24"/>
        </w:rPr>
      </w:pPr>
      <w:r w:rsidRPr="00617771">
        <w:rPr>
          <w:rFonts w:asciiTheme="minorHAnsi" w:eastAsiaTheme="minorEastAsia" w:hAnsiTheme="minorHAnsi" w:cstheme="minorBidi"/>
          <w:sz w:val="24"/>
          <w:szCs w:val="24"/>
        </w:rPr>
        <w:t>图 3</w:t>
      </w:r>
      <w:r w:rsidRPr="00617771">
        <w:rPr>
          <w:rFonts w:asciiTheme="minorHAnsi" w:eastAsiaTheme="minorEastAsia" w:hAnsiTheme="minorHAnsi" w:cstheme="minorBidi" w:hint="eastAsia"/>
          <w:sz w:val="24"/>
          <w:szCs w:val="24"/>
        </w:rPr>
        <w:t>.</w:t>
      </w:r>
      <w:r w:rsidRPr="00617771">
        <w:rPr>
          <w:rFonts w:asciiTheme="minorHAnsi" w:eastAsiaTheme="minorEastAsia" w:hAnsiTheme="minorHAnsi" w:cstheme="minorBidi"/>
          <w:sz w:val="24"/>
          <w:szCs w:val="24"/>
        </w:rPr>
        <w:t>2</w:t>
      </w:r>
      <w:r>
        <w:rPr>
          <w:rFonts w:asciiTheme="minorHAnsi" w:eastAsiaTheme="minorEastAsia" w:hAnsiTheme="minorHAnsi" w:cstheme="minorBidi" w:hint="eastAsia"/>
          <w:sz w:val="24"/>
          <w:szCs w:val="24"/>
        </w:rPr>
        <w:t>.</w:t>
      </w:r>
      <w:r>
        <w:rPr>
          <w:rFonts w:asciiTheme="minorHAnsi" w:eastAsiaTheme="minorEastAsia" w:hAnsiTheme="minorHAnsi" w:cstheme="minorBidi"/>
          <w:sz w:val="24"/>
          <w:szCs w:val="24"/>
        </w:rPr>
        <w:t>4</w:t>
      </w:r>
      <w:r>
        <w:rPr>
          <w:rFonts w:asciiTheme="minorHAnsi" w:eastAsiaTheme="minorEastAsia" w:hAnsiTheme="minorHAnsi" w:cstheme="minorBidi" w:hint="eastAsia"/>
          <w:sz w:val="24"/>
          <w:szCs w:val="24"/>
        </w:rPr>
        <w:t>创建</w:t>
      </w:r>
      <w:proofErr w:type="gramStart"/>
      <w:r>
        <w:rPr>
          <w:rFonts w:asciiTheme="minorHAnsi" w:eastAsiaTheme="minorEastAsia" w:hAnsiTheme="minorHAnsi" w:cstheme="minorBidi" w:hint="eastAsia"/>
          <w:sz w:val="24"/>
          <w:szCs w:val="24"/>
        </w:rPr>
        <w:t>班课结果</w:t>
      </w:r>
      <w:proofErr w:type="gramEnd"/>
      <w:r>
        <w:rPr>
          <w:rFonts w:asciiTheme="minorHAnsi" w:eastAsiaTheme="minorEastAsia" w:hAnsiTheme="minorHAnsi" w:cstheme="minorBidi" w:hint="eastAsia"/>
          <w:sz w:val="24"/>
          <w:szCs w:val="24"/>
        </w:rPr>
        <w:t>界面</w:t>
      </w:r>
      <w:r w:rsidRPr="00617771">
        <w:rPr>
          <w:rFonts w:asciiTheme="minorHAnsi" w:eastAsiaTheme="minorEastAsia" w:hAnsiTheme="minorHAnsi" w:cstheme="minorBidi" w:hint="eastAsia"/>
          <w:sz w:val="24"/>
          <w:szCs w:val="24"/>
        </w:rPr>
        <w:t>图</w:t>
      </w:r>
    </w:p>
    <w:p w14:paraId="61177640" w14:textId="77777777" w:rsidR="00617771" w:rsidRDefault="00617771" w:rsidP="00C70C79"/>
    <w:p w14:paraId="02D9914F" w14:textId="75C60DCD" w:rsidR="00997632" w:rsidRDefault="00997632" w:rsidP="00997632">
      <w:pPr>
        <w:spacing w:before="80"/>
        <w:jc w:val="left"/>
        <w:rPr>
          <w:rFonts w:ascii="宋体" w:hAnsi="宋体" w:cs="宋体"/>
          <w:color w:val="24292E"/>
          <w:sz w:val="24"/>
          <w:szCs w:val="24"/>
        </w:rPr>
      </w:pPr>
      <w:r>
        <w:rPr>
          <w:rFonts w:ascii="宋体" w:hAnsi="宋体" w:cs="宋体" w:hint="eastAsia"/>
          <w:b/>
          <w:bCs/>
          <w:color w:val="24292E"/>
          <w:sz w:val="24"/>
          <w:szCs w:val="24"/>
        </w:rPr>
        <w:t>输入/前置条件：</w:t>
      </w:r>
      <w:r>
        <w:rPr>
          <w:rFonts w:ascii="宋体" w:hAnsi="宋体" w:cs="宋体" w:hint="eastAsia"/>
          <w:color w:val="24292E"/>
          <w:sz w:val="24"/>
          <w:szCs w:val="24"/>
        </w:rPr>
        <w:t>用户身份为老师。</w:t>
      </w:r>
    </w:p>
    <w:p w14:paraId="6FA8482E" w14:textId="77777777" w:rsidR="00997632" w:rsidRDefault="00997632" w:rsidP="00997632">
      <w:pPr>
        <w:spacing w:before="80"/>
        <w:jc w:val="left"/>
        <w:rPr>
          <w:rFonts w:ascii="宋体" w:hAnsi="宋体" w:cs="宋体"/>
          <w:color w:val="24292E"/>
          <w:sz w:val="24"/>
          <w:szCs w:val="24"/>
        </w:rPr>
      </w:pPr>
      <w:r>
        <w:rPr>
          <w:rFonts w:ascii="宋体" w:hAnsi="宋体" w:cs="宋体" w:hint="eastAsia"/>
          <w:b/>
          <w:bCs/>
          <w:color w:val="24292E"/>
          <w:sz w:val="24"/>
          <w:szCs w:val="24"/>
        </w:rPr>
        <w:t>输出/后置条件：</w:t>
      </w:r>
      <w:r>
        <w:rPr>
          <w:rFonts w:ascii="宋体" w:hAnsi="宋体" w:cs="宋体" w:hint="eastAsia"/>
          <w:color w:val="24292E"/>
          <w:sz w:val="24"/>
          <w:szCs w:val="24"/>
        </w:rPr>
        <w:t>无。</w:t>
      </w:r>
    </w:p>
    <w:p w14:paraId="0CF0898D" w14:textId="77777777" w:rsidR="00997632" w:rsidRDefault="00997632" w:rsidP="00C70C79"/>
    <w:p w14:paraId="3C56ABEF" w14:textId="1A882F5A" w:rsidR="00C70C79" w:rsidRDefault="00C70C79" w:rsidP="00C70C79"/>
    <w:p w14:paraId="21374556" w14:textId="3F72AF58" w:rsidR="00997632" w:rsidRPr="00FA22A5" w:rsidRDefault="00997632" w:rsidP="00997632">
      <w:pPr>
        <w:pStyle w:val="30"/>
        <w:rPr>
          <w:sz w:val="30"/>
          <w:szCs w:val="30"/>
        </w:rPr>
      </w:pPr>
      <w:bookmarkStart w:id="60" w:name="_Toc75813246"/>
      <w:r w:rsidRPr="00FA22A5">
        <w:rPr>
          <w:sz w:val="30"/>
          <w:szCs w:val="30"/>
        </w:rPr>
        <w:t>3.2.</w:t>
      </w:r>
      <w:r w:rsidR="002352EA" w:rsidRPr="00FA22A5">
        <w:rPr>
          <w:sz w:val="30"/>
          <w:szCs w:val="30"/>
        </w:rPr>
        <w:t>3</w:t>
      </w:r>
      <w:r w:rsidRPr="00FA22A5">
        <w:rPr>
          <w:sz w:val="30"/>
          <w:szCs w:val="30"/>
        </w:rPr>
        <w:t xml:space="preserve"> </w:t>
      </w:r>
      <w:r w:rsidRPr="00FA22A5">
        <w:rPr>
          <w:rFonts w:hint="eastAsia"/>
          <w:sz w:val="30"/>
          <w:szCs w:val="30"/>
        </w:rPr>
        <w:t>加入班课</w:t>
      </w:r>
      <w:bookmarkEnd w:id="60"/>
    </w:p>
    <w:p w14:paraId="47A1F3A2" w14:textId="2B0C6405" w:rsidR="00F331B0" w:rsidRDefault="00930FB0" w:rsidP="002352EA">
      <w:pPr>
        <w:ind w:firstLineChars="200" w:firstLine="482"/>
        <w:jc w:val="left"/>
        <w:rPr>
          <w:rFonts w:ascii="宋体" w:hAnsi="宋体" w:cs="宋体"/>
          <w:b/>
          <w:bCs/>
          <w:color w:val="24292E"/>
          <w:sz w:val="24"/>
          <w:szCs w:val="24"/>
        </w:rPr>
      </w:pPr>
      <w:r>
        <w:rPr>
          <w:rFonts w:ascii="宋体" w:hAnsi="宋体" w:cs="宋体" w:hint="eastAsia"/>
          <w:b/>
          <w:bCs/>
          <w:color w:val="24292E"/>
          <w:sz w:val="24"/>
          <w:szCs w:val="24"/>
        </w:rPr>
        <w:t>用户场景：</w:t>
      </w:r>
      <w:r w:rsidR="00F331B0">
        <w:rPr>
          <w:rFonts w:ascii="宋体" w:hAnsi="宋体" w:cs="宋体" w:hint="eastAsia"/>
          <w:color w:val="24292E"/>
          <w:sz w:val="24"/>
          <w:szCs w:val="24"/>
        </w:rPr>
        <w:t>用户登录后</w:t>
      </w:r>
      <w:proofErr w:type="gramStart"/>
      <w:r w:rsidR="00F331B0">
        <w:rPr>
          <w:rFonts w:ascii="宋体" w:hAnsi="宋体" w:cs="宋体" w:hint="eastAsia"/>
          <w:color w:val="24292E"/>
          <w:sz w:val="24"/>
          <w:szCs w:val="24"/>
        </w:rPr>
        <w:t>进入班课页面</w:t>
      </w:r>
      <w:proofErr w:type="gramEnd"/>
      <w:r w:rsidR="00F331B0">
        <w:rPr>
          <w:rFonts w:ascii="宋体" w:hAnsi="宋体" w:cs="宋体" w:hint="eastAsia"/>
          <w:color w:val="24292E"/>
          <w:sz w:val="24"/>
          <w:szCs w:val="24"/>
        </w:rPr>
        <w:t>，选择“我加入的”模块，可以看到该用户所加入的班级，对老师发起的签到可点击签到操作。用户可以通过输入</w:t>
      </w:r>
      <w:proofErr w:type="gramStart"/>
      <w:r w:rsidR="00F331B0">
        <w:rPr>
          <w:rFonts w:ascii="宋体" w:hAnsi="宋体" w:cs="宋体" w:hint="eastAsia"/>
          <w:color w:val="24292E"/>
          <w:sz w:val="24"/>
          <w:szCs w:val="24"/>
        </w:rPr>
        <w:t>班课号和扫二维码</w:t>
      </w:r>
      <w:proofErr w:type="gramEnd"/>
      <w:r w:rsidR="00F331B0">
        <w:rPr>
          <w:rFonts w:ascii="宋体" w:hAnsi="宋体" w:cs="宋体" w:hint="eastAsia"/>
          <w:color w:val="24292E"/>
          <w:sz w:val="24"/>
          <w:szCs w:val="24"/>
        </w:rPr>
        <w:t>两种方式加入班课。点击班级详细界面，在成员一栏也可进行参与签到，接下来显示成员总数及每个成员列表，点击可以查看成员的详细内容。点击详情一栏可以查看所</w:t>
      </w:r>
      <w:proofErr w:type="gramStart"/>
      <w:r w:rsidR="00F331B0">
        <w:rPr>
          <w:rFonts w:ascii="宋体" w:hAnsi="宋体" w:cs="宋体" w:hint="eastAsia"/>
          <w:color w:val="24292E"/>
          <w:sz w:val="24"/>
          <w:szCs w:val="24"/>
        </w:rPr>
        <w:t>加入班课的</w:t>
      </w:r>
      <w:proofErr w:type="gramEnd"/>
      <w:r w:rsidR="00F331B0">
        <w:rPr>
          <w:rFonts w:ascii="宋体" w:hAnsi="宋体" w:cs="宋体" w:hint="eastAsia"/>
          <w:color w:val="24292E"/>
          <w:sz w:val="24"/>
          <w:szCs w:val="24"/>
        </w:rPr>
        <w:t>详细信息，也可进行</w:t>
      </w:r>
      <w:proofErr w:type="gramStart"/>
      <w:r w:rsidR="00F331B0">
        <w:rPr>
          <w:rFonts w:ascii="宋体" w:hAnsi="宋体" w:cs="宋体" w:hint="eastAsia"/>
          <w:color w:val="24292E"/>
          <w:sz w:val="24"/>
          <w:szCs w:val="24"/>
        </w:rPr>
        <w:t>退出班课操作</w:t>
      </w:r>
      <w:proofErr w:type="gramEnd"/>
      <w:r w:rsidR="00F331B0">
        <w:rPr>
          <w:rFonts w:ascii="宋体" w:hAnsi="宋体" w:cs="宋体" w:hint="eastAsia"/>
          <w:color w:val="24292E"/>
          <w:sz w:val="24"/>
          <w:szCs w:val="24"/>
        </w:rPr>
        <w:t>。</w:t>
      </w:r>
    </w:p>
    <w:p w14:paraId="69764756" w14:textId="1C35664A" w:rsidR="00930FB0" w:rsidRPr="002352EA" w:rsidRDefault="002352EA" w:rsidP="002352EA">
      <w:pPr>
        <w:ind w:firstLineChars="200" w:firstLine="480"/>
        <w:jc w:val="left"/>
        <w:rPr>
          <w:rFonts w:ascii="宋体" w:hAnsi="宋体" w:cs="宋体"/>
          <w:color w:val="24292E"/>
          <w:sz w:val="24"/>
          <w:szCs w:val="24"/>
        </w:rPr>
      </w:pPr>
      <w:r>
        <w:rPr>
          <w:rFonts w:ascii="宋体" w:hAnsi="宋体" w:cs="宋体" w:hint="eastAsia"/>
          <w:color w:val="24292E"/>
          <w:sz w:val="24"/>
          <w:szCs w:val="24"/>
        </w:rPr>
        <w:t>学生用户登录后</w:t>
      </w:r>
      <w:proofErr w:type="gramStart"/>
      <w:r>
        <w:rPr>
          <w:rFonts w:ascii="宋体" w:hAnsi="宋体" w:cs="宋体" w:hint="eastAsia"/>
          <w:color w:val="24292E"/>
          <w:sz w:val="24"/>
          <w:szCs w:val="24"/>
        </w:rPr>
        <w:t>进入班课页面</w:t>
      </w:r>
      <w:proofErr w:type="gramEnd"/>
      <w:r>
        <w:rPr>
          <w:rFonts w:ascii="宋体" w:hAnsi="宋体" w:cs="宋体" w:hint="eastAsia"/>
          <w:color w:val="24292E"/>
          <w:sz w:val="24"/>
          <w:szCs w:val="24"/>
        </w:rPr>
        <w:t>，点击右上角加号，可使用</w:t>
      </w:r>
      <w:proofErr w:type="gramStart"/>
      <w:r>
        <w:rPr>
          <w:rFonts w:ascii="宋体" w:hAnsi="宋体" w:cs="宋体" w:hint="eastAsia"/>
          <w:color w:val="24292E"/>
          <w:sz w:val="24"/>
          <w:szCs w:val="24"/>
        </w:rPr>
        <w:t>班课号</w:t>
      </w:r>
      <w:proofErr w:type="gramEnd"/>
      <w:r>
        <w:rPr>
          <w:rFonts w:ascii="宋体" w:hAnsi="宋体" w:cs="宋体" w:hint="eastAsia"/>
          <w:color w:val="24292E"/>
          <w:sz w:val="24"/>
          <w:szCs w:val="24"/>
        </w:rPr>
        <w:t>以及扫描二</w:t>
      </w:r>
      <w:proofErr w:type="gramStart"/>
      <w:r>
        <w:rPr>
          <w:rFonts w:ascii="宋体" w:hAnsi="宋体" w:cs="宋体" w:hint="eastAsia"/>
          <w:color w:val="24292E"/>
          <w:sz w:val="24"/>
          <w:szCs w:val="24"/>
        </w:rPr>
        <w:t>维码加入班</w:t>
      </w:r>
      <w:proofErr w:type="gramEnd"/>
      <w:r>
        <w:rPr>
          <w:rFonts w:ascii="宋体" w:hAnsi="宋体" w:cs="宋体" w:hint="eastAsia"/>
          <w:color w:val="24292E"/>
          <w:sz w:val="24"/>
          <w:szCs w:val="24"/>
        </w:rPr>
        <w:t>课。创建</w:t>
      </w:r>
      <w:proofErr w:type="gramStart"/>
      <w:r>
        <w:rPr>
          <w:rFonts w:ascii="宋体" w:hAnsi="宋体" w:cs="宋体" w:hint="eastAsia"/>
          <w:color w:val="24292E"/>
          <w:sz w:val="24"/>
          <w:szCs w:val="24"/>
        </w:rPr>
        <w:t>好的班课都会</w:t>
      </w:r>
      <w:proofErr w:type="gramEnd"/>
      <w:r>
        <w:rPr>
          <w:rFonts w:ascii="宋体" w:hAnsi="宋体" w:cs="宋体" w:hint="eastAsia"/>
          <w:color w:val="24292E"/>
          <w:sz w:val="24"/>
          <w:szCs w:val="24"/>
        </w:rPr>
        <w:t>有相应的</w:t>
      </w:r>
      <w:proofErr w:type="gramStart"/>
      <w:r>
        <w:rPr>
          <w:rFonts w:ascii="宋体" w:hAnsi="宋体" w:cs="宋体" w:hint="eastAsia"/>
          <w:color w:val="24292E"/>
          <w:sz w:val="24"/>
          <w:szCs w:val="24"/>
        </w:rPr>
        <w:t>班课号</w:t>
      </w:r>
      <w:proofErr w:type="gramEnd"/>
      <w:r>
        <w:rPr>
          <w:rFonts w:ascii="宋体" w:hAnsi="宋体" w:cs="宋体" w:hint="eastAsia"/>
          <w:color w:val="24292E"/>
          <w:sz w:val="24"/>
          <w:szCs w:val="24"/>
        </w:rPr>
        <w:t>，使用</w:t>
      </w:r>
      <w:proofErr w:type="gramStart"/>
      <w:r>
        <w:rPr>
          <w:rFonts w:ascii="宋体" w:hAnsi="宋体" w:cs="宋体" w:hint="eastAsia"/>
          <w:color w:val="24292E"/>
          <w:sz w:val="24"/>
          <w:szCs w:val="24"/>
        </w:rPr>
        <w:t>班课号</w:t>
      </w:r>
      <w:proofErr w:type="gramEnd"/>
      <w:r>
        <w:rPr>
          <w:rFonts w:ascii="宋体" w:hAnsi="宋体" w:cs="宋体" w:hint="eastAsia"/>
          <w:color w:val="24292E"/>
          <w:sz w:val="24"/>
          <w:szCs w:val="24"/>
        </w:rPr>
        <w:t>来加入班课，输入</w:t>
      </w:r>
      <w:proofErr w:type="gramStart"/>
      <w:r>
        <w:rPr>
          <w:rFonts w:ascii="宋体" w:hAnsi="宋体" w:cs="宋体" w:hint="eastAsia"/>
          <w:color w:val="24292E"/>
          <w:sz w:val="24"/>
          <w:szCs w:val="24"/>
        </w:rPr>
        <w:t>班课号</w:t>
      </w:r>
      <w:proofErr w:type="gramEnd"/>
      <w:r>
        <w:rPr>
          <w:rFonts w:ascii="宋体" w:hAnsi="宋体" w:cs="宋体" w:hint="eastAsia"/>
          <w:color w:val="24292E"/>
          <w:sz w:val="24"/>
          <w:szCs w:val="24"/>
        </w:rPr>
        <w:t>，然后点击下一步，可看到该课程名及简略信息，点击加入即</w:t>
      </w:r>
      <w:r>
        <w:rPr>
          <w:rFonts w:ascii="宋体" w:hAnsi="宋体" w:cs="宋体" w:hint="eastAsia"/>
          <w:color w:val="24292E"/>
          <w:sz w:val="24"/>
          <w:szCs w:val="24"/>
        </w:rPr>
        <w:lastRenderedPageBreak/>
        <w:t>完成</w:t>
      </w:r>
      <w:proofErr w:type="gramStart"/>
      <w:r>
        <w:rPr>
          <w:rFonts w:ascii="宋体" w:hAnsi="宋体" w:cs="宋体" w:hint="eastAsia"/>
          <w:color w:val="24292E"/>
          <w:sz w:val="24"/>
          <w:szCs w:val="24"/>
        </w:rPr>
        <w:t>班课申请</w:t>
      </w:r>
      <w:proofErr w:type="gramEnd"/>
      <w:r>
        <w:rPr>
          <w:rFonts w:ascii="宋体" w:hAnsi="宋体" w:cs="宋体" w:hint="eastAsia"/>
          <w:color w:val="24292E"/>
          <w:sz w:val="24"/>
          <w:szCs w:val="24"/>
        </w:rPr>
        <w:t>操作；或使用扫描</w:t>
      </w:r>
      <w:proofErr w:type="gramStart"/>
      <w:r>
        <w:rPr>
          <w:rFonts w:ascii="宋体" w:hAnsi="宋体" w:cs="宋体" w:hint="eastAsia"/>
          <w:color w:val="24292E"/>
          <w:sz w:val="24"/>
          <w:szCs w:val="24"/>
        </w:rPr>
        <w:t>班课号</w:t>
      </w:r>
      <w:proofErr w:type="gramEnd"/>
      <w:r>
        <w:rPr>
          <w:rFonts w:ascii="宋体" w:hAnsi="宋体" w:cs="宋体" w:hint="eastAsia"/>
          <w:color w:val="24292E"/>
          <w:sz w:val="24"/>
          <w:szCs w:val="24"/>
        </w:rPr>
        <w:t>的</w:t>
      </w:r>
      <w:proofErr w:type="gramStart"/>
      <w:r>
        <w:rPr>
          <w:rFonts w:ascii="宋体" w:hAnsi="宋体" w:cs="宋体" w:hint="eastAsia"/>
          <w:color w:val="24292E"/>
          <w:sz w:val="24"/>
          <w:szCs w:val="24"/>
        </w:rPr>
        <w:t>二维码来</w:t>
      </w:r>
      <w:proofErr w:type="gramEnd"/>
      <w:r>
        <w:rPr>
          <w:rFonts w:ascii="宋体" w:hAnsi="宋体" w:cs="宋体" w:hint="eastAsia"/>
          <w:color w:val="24292E"/>
          <w:sz w:val="24"/>
          <w:szCs w:val="24"/>
        </w:rPr>
        <w:t>加入班课，扫描成功后可看到该课程名及简略信息，点击加入即完成</w:t>
      </w:r>
      <w:proofErr w:type="gramStart"/>
      <w:r>
        <w:rPr>
          <w:rFonts w:ascii="宋体" w:hAnsi="宋体" w:cs="宋体" w:hint="eastAsia"/>
          <w:color w:val="24292E"/>
          <w:sz w:val="24"/>
          <w:szCs w:val="24"/>
        </w:rPr>
        <w:t>班课申请</w:t>
      </w:r>
      <w:proofErr w:type="gramEnd"/>
      <w:r>
        <w:rPr>
          <w:rFonts w:ascii="宋体" w:hAnsi="宋体" w:cs="宋体" w:hint="eastAsia"/>
          <w:color w:val="24292E"/>
          <w:sz w:val="24"/>
          <w:szCs w:val="24"/>
        </w:rPr>
        <w:t>操作。</w:t>
      </w:r>
    </w:p>
    <w:p w14:paraId="799B9BDC" w14:textId="77777777" w:rsidR="00930FB0" w:rsidRDefault="00930FB0" w:rsidP="00930FB0">
      <w:pPr>
        <w:spacing w:before="80"/>
        <w:jc w:val="left"/>
        <w:rPr>
          <w:rFonts w:ascii="宋体" w:hAnsi="宋体" w:cs="宋体"/>
          <w:sz w:val="24"/>
          <w:szCs w:val="24"/>
        </w:rPr>
      </w:pPr>
      <w:r>
        <w:rPr>
          <w:rFonts w:ascii="宋体" w:hAnsi="宋体" w:cs="宋体" w:hint="eastAsia"/>
          <w:b/>
          <w:bCs/>
          <w:color w:val="24292E"/>
          <w:sz w:val="24"/>
          <w:szCs w:val="24"/>
        </w:rPr>
        <w:t>业务流程：</w:t>
      </w:r>
      <w:r>
        <w:rPr>
          <w:rFonts w:ascii="宋体" w:hAnsi="宋体" w:cs="宋体" w:hint="eastAsia"/>
          <w:color w:val="24292E"/>
          <w:sz w:val="24"/>
          <w:szCs w:val="24"/>
        </w:rPr>
        <w:t>无。</w:t>
      </w:r>
    </w:p>
    <w:p w14:paraId="61B73D28" w14:textId="77777777" w:rsidR="00930FB0" w:rsidRDefault="00930FB0" w:rsidP="00930FB0">
      <w:pPr>
        <w:spacing w:before="80"/>
        <w:jc w:val="left"/>
        <w:rPr>
          <w:rFonts w:ascii="宋体" w:hAnsi="宋体" w:cs="宋体"/>
          <w:b/>
          <w:bCs/>
          <w:color w:val="24292E"/>
          <w:sz w:val="24"/>
          <w:szCs w:val="24"/>
        </w:rPr>
      </w:pPr>
      <w:r>
        <w:rPr>
          <w:rFonts w:ascii="宋体" w:hAnsi="宋体" w:cs="宋体" w:hint="eastAsia"/>
          <w:b/>
          <w:bCs/>
          <w:color w:val="24292E"/>
          <w:sz w:val="24"/>
          <w:szCs w:val="24"/>
        </w:rPr>
        <w:t>界面原型：</w:t>
      </w:r>
    </w:p>
    <w:p w14:paraId="758D5899" w14:textId="254C920B" w:rsidR="00997632" w:rsidRDefault="002352EA" w:rsidP="00C70C79">
      <w:r>
        <w:rPr>
          <w:noProof/>
        </w:rPr>
        <w:drawing>
          <wp:inline distT="0" distB="0" distL="0" distR="0" wp14:anchorId="47B374CF" wp14:editId="5AB248AF">
            <wp:extent cx="5274310" cy="38671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67150"/>
                    </a:xfrm>
                    <a:prstGeom prst="rect">
                      <a:avLst/>
                    </a:prstGeom>
                  </pic:spPr>
                </pic:pic>
              </a:graphicData>
            </a:graphic>
          </wp:inline>
        </w:drawing>
      </w:r>
    </w:p>
    <w:p w14:paraId="51373653" w14:textId="3084A993" w:rsidR="00617771" w:rsidRDefault="00617771" w:rsidP="00617771">
      <w:pPr>
        <w:jc w:val="center"/>
        <w:rPr>
          <w:rFonts w:ascii="宋体" w:hAnsi="宋体" w:cs="宋体"/>
          <w:color w:val="24292E"/>
          <w:sz w:val="24"/>
          <w:szCs w:val="24"/>
        </w:rPr>
      </w:pPr>
      <w:bookmarkStart w:id="61" w:name="OLE_LINK6"/>
      <w:r w:rsidRPr="00617771">
        <w:rPr>
          <w:rFonts w:asciiTheme="minorHAnsi" w:eastAsiaTheme="minorEastAsia" w:hAnsiTheme="minorHAnsi" w:cstheme="minorBidi"/>
          <w:sz w:val="24"/>
          <w:szCs w:val="24"/>
        </w:rPr>
        <w:t>图 3</w:t>
      </w:r>
      <w:r w:rsidRPr="00617771">
        <w:rPr>
          <w:rFonts w:asciiTheme="minorHAnsi" w:eastAsiaTheme="minorEastAsia" w:hAnsiTheme="minorHAnsi" w:cstheme="minorBidi" w:hint="eastAsia"/>
          <w:sz w:val="24"/>
          <w:szCs w:val="24"/>
        </w:rPr>
        <w:t>.</w:t>
      </w:r>
      <w:r w:rsidRPr="00617771">
        <w:rPr>
          <w:rFonts w:asciiTheme="minorHAnsi" w:eastAsiaTheme="minorEastAsia" w:hAnsiTheme="minorHAnsi" w:cstheme="minorBidi"/>
          <w:sz w:val="24"/>
          <w:szCs w:val="24"/>
        </w:rPr>
        <w:t>2</w:t>
      </w:r>
      <w:r>
        <w:rPr>
          <w:rFonts w:asciiTheme="minorHAnsi" w:eastAsiaTheme="minorEastAsia" w:hAnsiTheme="minorHAnsi" w:cstheme="minorBidi" w:hint="eastAsia"/>
          <w:sz w:val="24"/>
          <w:szCs w:val="24"/>
        </w:rPr>
        <w:t>.</w:t>
      </w:r>
      <w:r w:rsidR="009A187A">
        <w:rPr>
          <w:rFonts w:asciiTheme="minorHAnsi" w:eastAsiaTheme="minorEastAsia" w:hAnsiTheme="minorHAnsi" w:cstheme="minorBidi"/>
          <w:sz w:val="24"/>
          <w:szCs w:val="24"/>
        </w:rPr>
        <w:t>5</w:t>
      </w:r>
      <w:proofErr w:type="gramStart"/>
      <w:r w:rsidR="009A187A">
        <w:rPr>
          <w:rFonts w:asciiTheme="minorHAnsi" w:eastAsiaTheme="minorEastAsia" w:hAnsiTheme="minorHAnsi" w:cstheme="minorBidi" w:hint="eastAsia"/>
          <w:sz w:val="24"/>
          <w:szCs w:val="24"/>
        </w:rPr>
        <w:t>加入班课方式</w:t>
      </w:r>
      <w:proofErr w:type="gramEnd"/>
      <w:r>
        <w:rPr>
          <w:rFonts w:asciiTheme="minorHAnsi" w:eastAsiaTheme="minorEastAsia" w:hAnsiTheme="minorHAnsi" w:cstheme="minorBidi" w:hint="eastAsia"/>
          <w:sz w:val="24"/>
          <w:szCs w:val="24"/>
        </w:rPr>
        <w:t>界面</w:t>
      </w:r>
      <w:r w:rsidRPr="00617771">
        <w:rPr>
          <w:rFonts w:asciiTheme="minorHAnsi" w:eastAsiaTheme="minorEastAsia" w:hAnsiTheme="minorHAnsi" w:cstheme="minorBidi" w:hint="eastAsia"/>
          <w:sz w:val="24"/>
          <w:szCs w:val="24"/>
        </w:rPr>
        <w:t>图</w:t>
      </w:r>
    </w:p>
    <w:bookmarkEnd w:id="61"/>
    <w:p w14:paraId="058B6F3D" w14:textId="77777777" w:rsidR="00617771" w:rsidRPr="00930FB0" w:rsidRDefault="00617771" w:rsidP="00C70C79"/>
    <w:p w14:paraId="0E287312" w14:textId="6DF74005" w:rsidR="002352EA" w:rsidRDefault="002352EA" w:rsidP="002352EA">
      <w:pPr>
        <w:spacing w:before="80"/>
        <w:jc w:val="left"/>
        <w:rPr>
          <w:rFonts w:ascii="宋体" w:hAnsi="宋体" w:cs="宋体"/>
          <w:color w:val="24292E"/>
          <w:sz w:val="24"/>
          <w:szCs w:val="24"/>
        </w:rPr>
      </w:pPr>
      <w:r>
        <w:rPr>
          <w:rFonts w:ascii="宋体" w:hAnsi="宋体" w:cs="宋体" w:hint="eastAsia"/>
          <w:b/>
          <w:bCs/>
          <w:color w:val="24292E"/>
          <w:sz w:val="24"/>
          <w:szCs w:val="24"/>
        </w:rPr>
        <w:t>输入/前置条件：</w:t>
      </w:r>
      <w:r>
        <w:rPr>
          <w:rFonts w:ascii="宋体" w:hAnsi="宋体" w:cs="宋体" w:hint="eastAsia"/>
          <w:color w:val="24292E"/>
          <w:sz w:val="24"/>
          <w:szCs w:val="24"/>
        </w:rPr>
        <w:t>用户身份为学生。</w:t>
      </w:r>
    </w:p>
    <w:p w14:paraId="40D33170" w14:textId="77777777" w:rsidR="002352EA" w:rsidRDefault="002352EA" w:rsidP="002352EA">
      <w:pPr>
        <w:spacing w:before="80"/>
        <w:jc w:val="left"/>
        <w:rPr>
          <w:rFonts w:ascii="宋体" w:hAnsi="宋体" w:cs="宋体"/>
          <w:color w:val="24292E"/>
          <w:sz w:val="24"/>
          <w:szCs w:val="24"/>
        </w:rPr>
      </w:pPr>
      <w:r>
        <w:rPr>
          <w:rFonts w:ascii="宋体" w:hAnsi="宋体" w:cs="宋体" w:hint="eastAsia"/>
          <w:b/>
          <w:bCs/>
          <w:color w:val="24292E"/>
          <w:sz w:val="24"/>
          <w:szCs w:val="24"/>
        </w:rPr>
        <w:t>输出/后置条件：</w:t>
      </w:r>
      <w:r>
        <w:rPr>
          <w:rFonts w:ascii="宋体" w:hAnsi="宋体" w:cs="宋体" w:hint="eastAsia"/>
          <w:color w:val="24292E"/>
          <w:sz w:val="24"/>
          <w:szCs w:val="24"/>
        </w:rPr>
        <w:t>无。</w:t>
      </w:r>
    </w:p>
    <w:p w14:paraId="18D41327" w14:textId="1F9599C4" w:rsidR="00997632" w:rsidRDefault="00997632" w:rsidP="00C70C79"/>
    <w:p w14:paraId="4D04C816" w14:textId="5EE3C81A" w:rsidR="00C70C79" w:rsidRPr="002352EA" w:rsidRDefault="002352EA" w:rsidP="002352EA">
      <w:pPr>
        <w:pStyle w:val="30"/>
        <w:rPr>
          <w:sz w:val="30"/>
          <w:szCs w:val="30"/>
        </w:rPr>
      </w:pPr>
      <w:bookmarkStart w:id="62" w:name="_Toc75813247"/>
      <w:r w:rsidRPr="002352EA">
        <w:rPr>
          <w:sz w:val="30"/>
          <w:szCs w:val="30"/>
        </w:rPr>
        <w:t xml:space="preserve">3.2.4 </w:t>
      </w:r>
      <w:r w:rsidRPr="002352EA">
        <w:rPr>
          <w:rFonts w:hint="eastAsia"/>
          <w:sz w:val="30"/>
          <w:szCs w:val="30"/>
        </w:rPr>
        <w:t>发起签到</w:t>
      </w:r>
      <w:bookmarkEnd w:id="62"/>
    </w:p>
    <w:p w14:paraId="768EC9E2" w14:textId="77777777" w:rsidR="002352EA" w:rsidRDefault="00DA03CD" w:rsidP="002352EA">
      <w:pPr>
        <w:jc w:val="left"/>
        <w:rPr>
          <w:rFonts w:ascii="宋体" w:hAnsi="宋体" w:cs="宋体"/>
          <w:b/>
          <w:bCs/>
          <w:color w:val="24292E"/>
          <w:sz w:val="24"/>
          <w:szCs w:val="24"/>
        </w:rPr>
      </w:pPr>
      <w:r>
        <w:rPr>
          <w:rFonts w:ascii="宋体" w:hAnsi="宋体" w:cs="宋体" w:hint="eastAsia"/>
          <w:b/>
          <w:bCs/>
          <w:color w:val="24292E"/>
          <w:sz w:val="24"/>
          <w:szCs w:val="24"/>
        </w:rPr>
        <w:t>用户场景：</w:t>
      </w:r>
    </w:p>
    <w:p w14:paraId="73BA91E9" w14:textId="3A840A60" w:rsidR="00DA03CD" w:rsidRPr="002352EA" w:rsidRDefault="00DA03CD" w:rsidP="002352EA">
      <w:pPr>
        <w:ind w:firstLine="420"/>
        <w:jc w:val="left"/>
        <w:rPr>
          <w:rFonts w:ascii="宋体" w:hAnsi="宋体" w:cs="宋体"/>
          <w:b/>
          <w:bCs/>
          <w:color w:val="24292E"/>
          <w:sz w:val="24"/>
          <w:szCs w:val="24"/>
        </w:rPr>
      </w:pPr>
      <w:r>
        <w:rPr>
          <w:rFonts w:ascii="宋体" w:hAnsi="宋体" w:cs="宋体" w:hint="eastAsia"/>
          <w:color w:val="24292E"/>
          <w:sz w:val="24"/>
          <w:szCs w:val="24"/>
        </w:rPr>
        <w:t>用户登录后</w:t>
      </w:r>
      <w:proofErr w:type="gramStart"/>
      <w:r>
        <w:rPr>
          <w:rFonts w:ascii="宋体" w:hAnsi="宋体" w:cs="宋体" w:hint="eastAsia"/>
          <w:color w:val="24292E"/>
          <w:sz w:val="24"/>
          <w:szCs w:val="24"/>
        </w:rPr>
        <w:t>进入班课页面</w:t>
      </w:r>
      <w:proofErr w:type="gramEnd"/>
      <w:r>
        <w:rPr>
          <w:rFonts w:ascii="宋体" w:hAnsi="宋体" w:cs="宋体" w:hint="eastAsia"/>
          <w:color w:val="24292E"/>
          <w:sz w:val="24"/>
          <w:szCs w:val="24"/>
        </w:rPr>
        <w:t>，选择“我创建的”模块，可以看到该用户所创建的班级，可以发起签到，可选择进行一键签到、</w:t>
      </w:r>
      <w:r w:rsidR="00202B27">
        <w:rPr>
          <w:rFonts w:ascii="宋体" w:hAnsi="宋体" w:cs="宋体" w:hint="eastAsia"/>
          <w:color w:val="24292E"/>
          <w:sz w:val="24"/>
          <w:szCs w:val="24"/>
        </w:rPr>
        <w:t>限时签到</w:t>
      </w:r>
      <w:r>
        <w:rPr>
          <w:rFonts w:ascii="宋体" w:hAnsi="宋体" w:cs="宋体" w:hint="eastAsia"/>
          <w:color w:val="24292E"/>
          <w:sz w:val="24"/>
          <w:szCs w:val="24"/>
        </w:rPr>
        <w:t>两种模式。一键签到实际是距离签到，老师在WEB端设置距离后，在距离范围内的用户才可以签到成功。</w:t>
      </w:r>
      <w:r w:rsidR="00202B27">
        <w:rPr>
          <w:rFonts w:ascii="宋体" w:hAnsi="宋体" w:cs="宋体" w:hint="eastAsia"/>
          <w:color w:val="24292E"/>
          <w:sz w:val="24"/>
          <w:szCs w:val="24"/>
        </w:rPr>
        <w:t>限时签到必须在规定时间内完成签到，超过规定时间则无法签到。</w:t>
      </w:r>
    </w:p>
    <w:p w14:paraId="577C99B8" w14:textId="4FB5EE82" w:rsidR="00DA03CD" w:rsidRDefault="00DA03CD" w:rsidP="00DA03CD">
      <w:pPr>
        <w:snapToGrid w:val="0"/>
        <w:ind w:firstLine="420"/>
        <w:jc w:val="left"/>
        <w:rPr>
          <w:rFonts w:ascii="宋体" w:hAnsi="宋体" w:cs="宋体"/>
          <w:color w:val="24292E"/>
          <w:sz w:val="24"/>
          <w:szCs w:val="24"/>
        </w:rPr>
      </w:pPr>
      <w:r>
        <w:rPr>
          <w:rFonts w:ascii="宋体" w:hAnsi="宋体" w:cs="宋体" w:hint="eastAsia"/>
          <w:color w:val="24292E"/>
          <w:sz w:val="24"/>
          <w:szCs w:val="24"/>
        </w:rPr>
        <w:t>点击班级详细界面，在成员一栏可以</w:t>
      </w:r>
      <w:r w:rsidR="006D084B">
        <w:rPr>
          <w:rFonts w:ascii="宋体" w:hAnsi="宋体" w:cs="宋体" w:hint="eastAsia"/>
          <w:color w:val="24292E"/>
          <w:sz w:val="24"/>
          <w:szCs w:val="24"/>
        </w:rPr>
        <w:t>发起</w:t>
      </w:r>
      <w:r>
        <w:rPr>
          <w:rFonts w:ascii="宋体" w:hAnsi="宋体" w:cs="宋体" w:hint="eastAsia"/>
          <w:color w:val="24292E"/>
          <w:sz w:val="24"/>
          <w:szCs w:val="24"/>
        </w:rPr>
        <w:t>签到，签到内容与上述一致，并可以查看历史签到记录。</w:t>
      </w:r>
    </w:p>
    <w:p w14:paraId="4F8A5285" w14:textId="77777777" w:rsidR="00DA03CD" w:rsidRDefault="00DA03CD" w:rsidP="00DA03CD">
      <w:pPr>
        <w:spacing w:before="80"/>
        <w:jc w:val="left"/>
        <w:rPr>
          <w:rFonts w:ascii="宋体" w:hAnsi="宋体" w:cs="宋体"/>
          <w:color w:val="24292E"/>
          <w:sz w:val="24"/>
          <w:szCs w:val="24"/>
        </w:rPr>
      </w:pPr>
      <w:r>
        <w:rPr>
          <w:rFonts w:ascii="宋体" w:hAnsi="宋体" w:cs="宋体" w:hint="eastAsia"/>
          <w:b/>
          <w:bCs/>
          <w:color w:val="24292E"/>
          <w:sz w:val="24"/>
          <w:szCs w:val="24"/>
        </w:rPr>
        <w:t>业务流程：</w:t>
      </w:r>
      <w:r>
        <w:rPr>
          <w:rFonts w:ascii="宋体" w:hAnsi="宋体" w:cs="宋体" w:hint="eastAsia"/>
          <w:color w:val="24292E"/>
          <w:sz w:val="24"/>
          <w:szCs w:val="24"/>
        </w:rPr>
        <w:t>无</w:t>
      </w:r>
    </w:p>
    <w:p w14:paraId="13799E16" w14:textId="446395FC" w:rsidR="00DA03CD" w:rsidRDefault="00DA03CD" w:rsidP="00DA03CD">
      <w:pPr>
        <w:spacing w:before="80"/>
        <w:jc w:val="left"/>
        <w:rPr>
          <w:rFonts w:ascii="宋体" w:hAnsi="宋体" w:cs="宋体"/>
          <w:b/>
          <w:bCs/>
          <w:color w:val="24292E"/>
          <w:sz w:val="24"/>
          <w:szCs w:val="24"/>
        </w:rPr>
      </w:pPr>
      <w:r>
        <w:rPr>
          <w:rFonts w:ascii="宋体" w:hAnsi="宋体" w:cs="宋体" w:hint="eastAsia"/>
          <w:b/>
          <w:bCs/>
          <w:color w:val="24292E"/>
          <w:sz w:val="24"/>
          <w:szCs w:val="24"/>
        </w:rPr>
        <w:t>界面原型：</w:t>
      </w:r>
    </w:p>
    <w:p w14:paraId="3B7DB6AB" w14:textId="43DEECA7" w:rsidR="0090584B" w:rsidRDefault="00A66DD0" w:rsidP="00DA03CD">
      <w:pPr>
        <w:spacing w:before="80"/>
        <w:jc w:val="left"/>
        <w:rPr>
          <w:rFonts w:ascii="宋体" w:hAnsi="宋体" w:cs="宋体"/>
          <w:b/>
          <w:bCs/>
          <w:color w:val="24292E"/>
          <w:sz w:val="24"/>
          <w:szCs w:val="24"/>
        </w:rPr>
      </w:pPr>
      <w:r>
        <w:rPr>
          <w:noProof/>
        </w:rPr>
        <w:lastRenderedPageBreak/>
        <w:drawing>
          <wp:inline distT="0" distB="0" distL="0" distR="0" wp14:anchorId="5AFDF1ED" wp14:editId="166911DE">
            <wp:extent cx="5274310" cy="37699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769995"/>
                    </a:xfrm>
                    <a:prstGeom prst="rect">
                      <a:avLst/>
                    </a:prstGeom>
                  </pic:spPr>
                </pic:pic>
              </a:graphicData>
            </a:graphic>
          </wp:inline>
        </w:drawing>
      </w:r>
    </w:p>
    <w:p w14:paraId="5A299DB4" w14:textId="3D6A0A64" w:rsidR="009A187A" w:rsidRPr="009A187A" w:rsidRDefault="009A187A" w:rsidP="009A187A">
      <w:pPr>
        <w:jc w:val="center"/>
        <w:rPr>
          <w:rFonts w:ascii="宋体" w:hAnsi="宋体" w:cs="宋体"/>
          <w:color w:val="24292E"/>
          <w:sz w:val="24"/>
          <w:szCs w:val="24"/>
        </w:rPr>
      </w:pPr>
      <w:r w:rsidRPr="00617771">
        <w:rPr>
          <w:rFonts w:asciiTheme="minorHAnsi" w:eastAsiaTheme="minorEastAsia" w:hAnsiTheme="minorHAnsi" w:cstheme="minorBidi"/>
          <w:sz w:val="24"/>
          <w:szCs w:val="24"/>
        </w:rPr>
        <w:t>图 3</w:t>
      </w:r>
      <w:r w:rsidRPr="00617771">
        <w:rPr>
          <w:rFonts w:asciiTheme="minorHAnsi" w:eastAsiaTheme="minorEastAsia" w:hAnsiTheme="minorHAnsi" w:cstheme="minorBidi" w:hint="eastAsia"/>
          <w:sz w:val="24"/>
          <w:szCs w:val="24"/>
        </w:rPr>
        <w:t>.</w:t>
      </w:r>
      <w:r w:rsidRPr="00617771">
        <w:rPr>
          <w:rFonts w:asciiTheme="minorHAnsi" w:eastAsiaTheme="minorEastAsia" w:hAnsiTheme="minorHAnsi" w:cstheme="minorBidi"/>
          <w:sz w:val="24"/>
          <w:szCs w:val="24"/>
        </w:rPr>
        <w:t>2</w:t>
      </w:r>
      <w:r>
        <w:rPr>
          <w:rFonts w:asciiTheme="minorHAnsi" w:eastAsiaTheme="minorEastAsia" w:hAnsiTheme="minorHAnsi" w:cstheme="minorBidi" w:hint="eastAsia"/>
          <w:sz w:val="24"/>
          <w:szCs w:val="24"/>
        </w:rPr>
        <w:t>.</w:t>
      </w:r>
      <w:r>
        <w:rPr>
          <w:rFonts w:asciiTheme="minorHAnsi" w:eastAsiaTheme="minorEastAsia" w:hAnsiTheme="minorHAnsi" w:cstheme="minorBidi"/>
          <w:sz w:val="24"/>
          <w:szCs w:val="24"/>
        </w:rPr>
        <w:t>6</w:t>
      </w:r>
      <w:r>
        <w:rPr>
          <w:rFonts w:asciiTheme="minorHAnsi" w:eastAsiaTheme="minorEastAsia" w:hAnsiTheme="minorHAnsi" w:cstheme="minorBidi" w:hint="eastAsia"/>
          <w:sz w:val="24"/>
          <w:szCs w:val="24"/>
        </w:rPr>
        <w:t>发起签到界面</w:t>
      </w:r>
      <w:r w:rsidRPr="00617771">
        <w:rPr>
          <w:rFonts w:asciiTheme="minorHAnsi" w:eastAsiaTheme="minorEastAsia" w:hAnsiTheme="minorHAnsi" w:cstheme="minorBidi" w:hint="eastAsia"/>
          <w:sz w:val="24"/>
          <w:szCs w:val="24"/>
        </w:rPr>
        <w:t>图</w:t>
      </w:r>
    </w:p>
    <w:p w14:paraId="4C120D88" w14:textId="281D6A29" w:rsidR="0010623E" w:rsidRDefault="0010623E" w:rsidP="00DA03CD">
      <w:pPr>
        <w:spacing w:before="80"/>
        <w:jc w:val="left"/>
        <w:rPr>
          <w:rFonts w:ascii="宋体" w:hAnsi="宋体" w:cs="宋体"/>
          <w:b/>
          <w:bCs/>
          <w:color w:val="24292E"/>
          <w:sz w:val="24"/>
          <w:szCs w:val="24"/>
        </w:rPr>
      </w:pPr>
      <w:r>
        <w:rPr>
          <w:noProof/>
        </w:rPr>
        <w:drawing>
          <wp:inline distT="0" distB="0" distL="0" distR="0" wp14:anchorId="5BD157CD" wp14:editId="39621BC3">
            <wp:extent cx="5274310" cy="38754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75405"/>
                    </a:xfrm>
                    <a:prstGeom prst="rect">
                      <a:avLst/>
                    </a:prstGeom>
                  </pic:spPr>
                </pic:pic>
              </a:graphicData>
            </a:graphic>
          </wp:inline>
        </w:drawing>
      </w:r>
    </w:p>
    <w:p w14:paraId="0BC7C462" w14:textId="2D66612F" w:rsidR="009A187A" w:rsidRDefault="009A187A" w:rsidP="009A187A">
      <w:pPr>
        <w:jc w:val="center"/>
        <w:rPr>
          <w:rFonts w:ascii="宋体" w:hAnsi="宋体" w:cs="宋体"/>
          <w:color w:val="24292E"/>
          <w:sz w:val="24"/>
          <w:szCs w:val="24"/>
        </w:rPr>
      </w:pPr>
      <w:r w:rsidRPr="00617771">
        <w:rPr>
          <w:rFonts w:asciiTheme="minorHAnsi" w:eastAsiaTheme="minorEastAsia" w:hAnsiTheme="minorHAnsi" w:cstheme="minorBidi"/>
          <w:sz w:val="24"/>
          <w:szCs w:val="24"/>
        </w:rPr>
        <w:t>图 3</w:t>
      </w:r>
      <w:r w:rsidRPr="00617771">
        <w:rPr>
          <w:rFonts w:asciiTheme="minorHAnsi" w:eastAsiaTheme="minorEastAsia" w:hAnsiTheme="minorHAnsi" w:cstheme="minorBidi" w:hint="eastAsia"/>
          <w:sz w:val="24"/>
          <w:szCs w:val="24"/>
        </w:rPr>
        <w:t>.</w:t>
      </w:r>
      <w:r w:rsidRPr="00617771">
        <w:rPr>
          <w:rFonts w:asciiTheme="minorHAnsi" w:eastAsiaTheme="minorEastAsia" w:hAnsiTheme="minorHAnsi" w:cstheme="minorBidi"/>
          <w:sz w:val="24"/>
          <w:szCs w:val="24"/>
        </w:rPr>
        <w:t>2</w:t>
      </w:r>
      <w:r>
        <w:rPr>
          <w:rFonts w:asciiTheme="minorHAnsi" w:eastAsiaTheme="minorEastAsia" w:hAnsiTheme="minorHAnsi" w:cstheme="minorBidi" w:hint="eastAsia"/>
          <w:sz w:val="24"/>
          <w:szCs w:val="24"/>
        </w:rPr>
        <w:t>.7签到中界面</w:t>
      </w:r>
      <w:r w:rsidRPr="00617771">
        <w:rPr>
          <w:rFonts w:asciiTheme="minorHAnsi" w:eastAsiaTheme="minorEastAsia" w:hAnsiTheme="minorHAnsi" w:cstheme="minorBidi" w:hint="eastAsia"/>
          <w:sz w:val="24"/>
          <w:szCs w:val="24"/>
        </w:rPr>
        <w:t>图</w:t>
      </w:r>
    </w:p>
    <w:p w14:paraId="0B7E6A7C" w14:textId="77777777" w:rsidR="009A187A" w:rsidRDefault="009A187A" w:rsidP="00DA03CD">
      <w:pPr>
        <w:spacing w:before="80"/>
        <w:jc w:val="left"/>
        <w:rPr>
          <w:rFonts w:ascii="宋体" w:hAnsi="宋体" w:cs="宋体"/>
          <w:b/>
          <w:bCs/>
          <w:color w:val="24292E"/>
          <w:sz w:val="24"/>
          <w:szCs w:val="24"/>
        </w:rPr>
      </w:pPr>
    </w:p>
    <w:p w14:paraId="1689B131" w14:textId="78C42345" w:rsidR="002352EA" w:rsidRDefault="002352EA" w:rsidP="002352EA">
      <w:pPr>
        <w:spacing w:before="80"/>
        <w:jc w:val="left"/>
        <w:rPr>
          <w:rFonts w:ascii="宋体" w:hAnsi="宋体" w:cs="宋体"/>
          <w:color w:val="24292E"/>
          <w:sz w:val="24"/>
          <w:szCs w:val="24"/>
        </w:rPr>
      </w:pPr>
      <w:r>
        <w:rPr>
          <w:rFonts w:ascii="宋体" w:hAnsi="宋体" w:cs="宋体" w:hint="eastAsia"/>
          <w:b/>
          <w:bCs/>
          <w:color w:val="24292E"/>
          <w:sz w:val="24"/>
          <w:szCs w:val="24"/>
        </w:rPr>
        <w:t>输入/前置条件：</w:t>
      </w:r>
      <w:r>
        <w:rPr>
          <w:rFonts w:ascii="宋体" w:hAnsi="宋体" w:cs="宋体" w:hint="eastAsia"/>
          <w:color w:val="24292E"/>
          <w:sz w:val="24"/>
          <w:szCs w:val="24"/>
        </w:rPr>
        <w:t>用户身份为老师。</w:t>
      </w:r>
    </w:p>
    <w:p w14:paraId="3B5F5A9A" w14:textId="77777777" w:rsidR="002352EA" w:rsidRDefault="002352EA" w:rsidP="002352EA">
      <w:pPr>
        <w:spacing w:before="80"/>
        <w:jc w:val="left"/>
        <w:rPr>
          <w:rFonts w:ascii="宋体" w:hAnsi="宋体" w:cs="宋体"/>
          <w:color w:val="24292E"/>
          <w:sz w:val="24"/>
          <w:szCs w:val="24"/>
        </w:rPr>
      </w:pPr>
      <w:r>
        <w:rPr>
          <w:rFonts w:ascii="宋体" w:hAnsi="宋体" w:cs="宋体" w:hint="eastAsia"/>
          <w:b/>
          <w:bCs/>
          <w:color w:val="24292E"/>
          <w:sz w:val="24"/>
          <w:szCs w:val="24"/>
        </w:rPr>
        <w:t>输出/后置条件：</w:t>
      </w:r>
      <w:r>
        <w:rPr>
          <w:rFonts w:ascii="宋体" w:hAnsi="宋体" w:cs="宋体" w:hint="eastAsia"/>
          <w:color w:val="24292E"/>
          <w:sz w:val="24"/>
          <w:szCs w:val="24"/>
        </w:rPr>
        <w:t>无。</w:t>
      </w:r>
    </w:p>
    <w:p w14:paraId="251BCCC8" w14:textId="5BBF29DD" w:rsidR="002352EA" w:rsidRPr="002352EA" w:rsidRDefault="002352EA" w:rsidP="002352EA">
      <w:pPr>
        <w:pStyle w:val="30"/>
        <w:rPr>
          <w:sz w:val="30"/>
          <w:szCs w:val="30"/>
        </w:rPr>
      </w:pPr>
      <w:bookmarkStart w:id="63" w:name="_Toc75813248"/>
      <w:r w:rsidRPr="002352EA">
        <w:rPr>
          <w:sz w:val="30"/>
          <w:szCs w:val="30"/>
        </w:rPr>
        <w:t xml:space="preserve">3.2.4 </w:t>
      </w:r>
      <w:r w:rsidR="009D5DF7">
        <w:rPr>
          <w:rFonts w:hint="eastAsia"/>
          <w:sz w:val="30"/>
          <w:szCs w:val="30"/>
        </w:rPr>
        <w:t>进行</w:t>
      </w:r>
      <w:r w:rsidRPr="002352EA">
        <w:rPr>
          <w:rFonts w:hint="eastAsia"/>
          <w:sz w:val="30"/>
          <w:szCs w:val="30"/>
        </w:rPr>
        <w:t>签到</w:t>
      </w:r>
      <w:bookmarkEnd w:id="63"/>
    </w:p>
    <w:p w14:paraId="710EDB10" w14:textId="77777777" w:rsidR="00702A48" w:rsidRDefault="00702A48" w:rsidP="00702A48">
      <w:pPr>
        <w:jc w:val="left"/>
        <w:rPr>
          <w:rFonts w:ascii="宋体" w:hAnsi="宋体" w:cs="宋体"/>
          <w:b/>
          <w:bCs/>
          <w:color w:val="24292E"/>
          <w:sz w:val="24"/>
          <w:szCs w:val="24"/>
        </w:rPr>
      </w:pPr>
      <w:r>
        <w:rPr>
          <w:rFonts w:ascii="宋体" w:hAnsi="宋体" w:cs="宋体" w:hint="eastAsia"/>
          <w:b/>
          <w:bCs/>
          <w:color w:val="24292E"/>
          <w:sz w:val="24"/>
          <w:szCs w:val="24"/>
        </w:rPr>
        <w:t>用户场景：</w:t>
      </w:r>
    </w:p>
    <w:p w14:paraId="61F6E37B" w14:textId="6AFC66D2" w:rsidR="00702A48" w:rsidRPr="00702A48" w:rsidRDefault="00702A48" w:rsidP="00702A48">
      <w:pPr>
        <w:ind w:firstLine="420"/>
        <w:jc w:val="left"/>
        <w:rPr>
          <w:rFonts w:ascii="宋体" w:hAnsi="宋体" w:cs="宋体"/>
          <w:color w:val="24292E"/>
          <w:sz w:val="24"/>
          <w:szCs w:val="24"/>
        </w:rPr>
      </w:pPr>
      <w:r>
        <w:rPr>
          <w:rFonts w:ascii="宋体" w:hAnsi="宋体" w:cs="宋体" w:hint="eastAsia"/>
          <w:color w:val="24292E"/>
          <w:sz w:val="24"/>
          <w:szCs w:val="24"/>
        </w:rPr>
        <w:t>用户登录后</w:t>
      </w:r>
      <w:proofErr w:type="gramStart"/>
      <w:r>
        <w:rPr>
          <w:rFonts w:ascii="宋体" w:hAnsi="宋体" w:cs="宋体" w:hint="eastAsia"/>
          <w:color w:val="24292E"/>
          <w:sz w:val="24"/>
          <w:szCs w:val="24"/>
        </w:rPr>
        <w:t>进入班课页面</w:t>
      </w:r>
      <w:proofErr w:type="gramEnd"/>
      <w:r>
        <w:rPr>
          <w:rFonts w:ascii="宋体" w:hAnsi="宋体" w:cs="宋体" w:hint="eastAsia"/>
          <w:color w:val="24292E"/>
          <w:sz w:val="24"/>
          <w:szCs w:val="24"/>
        </w:rPr>
        <w:t>，选择“我加入的”模块，可以看到该用户所创建的班级，点击签到按钮可以进行签到，老师会给出两种签到，一键签到和限时签到。一键签到实际是距离签到，老师在WEB端设置距离后，在距离范围内的用户才可以签到成功。限时签到必须在规定时间内完成签到，超过规定时间则无法签到。</w:t>
      </w:r>
    </w:p>
    <w:p w14:paraId="5781CA76" w14:textId="3E7D5698" w:rsidR="00702A48" w:rsidRDefault="00702A48" w:rsidP="00702A48">
      <w:pPr>
        <w:snapToGrid w:val="0"/>
        <w:ind w:firstLine="420"/>
        <w:jc w:val="left"/>
        <w:rPr>
          <w:rFonts w:ascii="宋体" w:hAnsi="宋体" w:cs="宋体"/>
          <w:color w:val="24292E"/>
          <w:sz w:val="24"/>
          <w:szCs w:val="24"/>
        </w:rPr>
      </w:pPr>
      <w:r>
        <w:rPr>
          <w:rFonts w:ascii="宋体" w:hAnsi="宋体" w:cs="宋体" w:hint="eastAsia"/>
          <w:color w:val="24292E"/>
          <w:sz w:val="24"/>
          <w:szCs w:val="24"/>
        </w:rPr>
        <w:t>点击班级详细界面，在成员一栏可以参与签到，签到内容与上述一致，并可以查看历史签到记录。</w:t>
      </w:r>
    </w:p>
    <w:p w14:paraId="2940F679" w14:textId="77777777" w:rsidR="00702A48" w:rsidRDefault="00702A48" w:rsidP="00702A48">
      <w:pPr>
        <w:spacing w:before="80"/>
        <w:jc w:val="left"/>
        <w:rPr>
          <w:rFonts w:ascii="宋体" w:hAnsi="宋体" w:cs="宋体"/>
          <w:color w:val="24292E"/>
          <w:sz w:val="24"/>
          <w:szCs w:val="24"/>
        </w:rPr>
      </w:pPr>
      <w:r>
        <w:rPr>
          <w:rFonts w:ascii="宋体" w:hAnsi="宋体" w:cs="宋体" w:hint="eastAsia"/>
          <w:b/>
          <w:bCs/>
          <w:color w:val="24292E"/>
          <w:sz w:val="24"/>
          <w:szCs w:val="24"/>
        </w:rPr>
        <w:t>业务流程：</w:t>
      </w:r>
      <w:r>
        <w:rPr>
          <w:rFonts w:ascii="宋体" w:hAnsi="宋体" w:cs="宋体" w:hint="eastAsia"/>
          <w:color w:val="24292E"/>
          <w:sz w:val="24"/>
          <w:szCs w:val="24"/>
        </w:rPr>
        <w:t>无</w:t>
      </w:r>
    </w:p>
    <w:p w14:paraId="3C3C3F1F" w14:textId="77777777" w:rsidR="00702A48" w:rsidRDefault="00702A48" w:rsidP="00702A48">
      <w:pPr>
        <w:spacing w:before="80"/>
        <w:jc w:val="left"/>
        <w:rPr>
          <w:rFonts w:ascii="宋体" w:hAnsi="宋体" w:cs="宋体"/>
          <w:b/>
          <w:bCs/>
          <w:color w:val="24292E"/>
          <w:sz w:val="24"/>
          <w:szCs w:val="24"/>
        </w:rPr>
      </w:pPr>
      <w:r>
        <w:rPr>
          <w:rFonts w:ascii="宋体" w:hAnsi="宋体" w:cs="宋体" w:hint="eastAsia"/>
          <w:b/>
          <w:bCs/>
          <w:color w:val="24292E"/>
          <w:sz w:val="24"/>
          <w:szCs w:val="24"/>
        </w:rPr>
        <w:t>界面原型：</w:t>
      </w:r>
    </w:p>
    <w:p w14:paraId="25F4852E" w14:textId="7FD938D2" w:rsidR="00702A48" w:rsidRDefault="00702A48" w:rsidP="00702A48">
      <w:pPr>
        <w:spacing w:before="80"/>
        <w:jc w:val="left"/>
        <w:rPr>
          <w:rFonts w:ascii="-apple-system, BlinkMacSystemFo" w:eastAsiaTheme="minorEastAsia" w:hAnsi="-apple-system, BlinkMacSystemFo" w:hint="eastAsia"/>
          <w:color w:val="24292E"/>
          <w:szCs w:val="21"/>
        </w:rPr>
      </w:pPr>
      <w:r>
        <w:rPr>
          <w:noProof/>
        </w:rPr>
        <w:drawing>
          <wp:inline distT="0" distB="0" distL="0" distR="0" wp14:anchorId="6F0761FB" wp14:editId="0946BF57">
            <wp:extent cx="5274310" cy="407416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74160"/>
                    </a:xfrm>
                    <a:prstGeom prst="rect">
                      <a:avLst/>
                    </a:prstGeom>
                  </pic:spPr>
                </pic:pic>
              </a:graphicData>
            </a:graphic>
          </wp:inline>
        </w:drawing>
      </w:r>
    </w:p>
    <w:p w14:paraId="1DAE5012" w14:textId="73B618FB" w:rsidR="009A187A" w:rsidRDefault="009A187A" w:rsidP="009A187A">
      <w:pPr>
        <w:jc w:val="center"/>
        <w:rPr>
          <w:rFonts w:ascii="宋体" w:hAnsi="宋体" w:cs="宋体"/>
          <w:color w:val="24292E"/>
          <w:sz w:val="24"/>
          <w:szCs w:val="24"/>
        </w:rPr>
      </w:pPr>
      <w:r w:rsidRPr="00617771">
        <w:rPr>
          <w:rFonts w:asciiTheme="minorHAnsi" w:eastAsiaTheme="minorEastAsia" w:hAnsiTheme="minorHAnsi" w:cstheme="minorBidi"/>
          <w:sz w:val="24"/>
          <w:szCs w:val="24"/>
        </w:rPr>
        <w:t>图 3</w:t>
      </w:r>
      <w:r w:rsidRPr="00617771">
        <w:rPr>
          <w:rFonts w:asciiTheme="minorHAnsi" w:eastAsiaTheme="minorEastAsia" w:hAnsiTheme="minorHAnsi" w:cstheme="minorBidi" w:hint="eastAsia"/>
          <w:sz w:val="24"/>
          <w:szCs w:val="24"/>
        </w:rPr>
        <w:t>.</w:t>
      </w:r>
      <w:r w:rsidRPr="00617771">
        <w:rPr>
          <w:rFonts w:asciiTheme="minorHAnsi" w:eastAsiaTheme="minorEastAsia" w:hAnsiTheme="minorHAnsi" w:cstheme="minorBidi"/>
          <w:sz w:val="24"/>
          <w:szCs w:val="24"/>
        </w:rPr>
        <w:t>2</w:t>
      </w:r>
      <w:r>
        <w:rPr>
          <w:rFonts w:asciiTheme="minorHAnsi" w:eastAsiaTheme="minorEastAsia" w:hAnsiTheme="minorHAnsi" w:cstheme="minorBidi" w:hint="eastAsia"/>
          <w:sz w:val="24"/>
          <w:szCs w:val="24"/>
        </w:rPr>
        <w:t>.</w:t>
      </w:r>
      <w:r>
        <w:rPr>
          <w:rFonts w:asciiTheme="minorHAnsi" w:eastAsiaTheme="minorEastAsia" w:hAnsiTheme="minorHAnsi" w:cstheme="minorBidi"/>
          <w:sz w:val="24"/>
          <w:szCs w:val="24"/>
        </w:rPr>
        <w:t>8</w:t>
      </w:r>
      <w:r>
        <w:rPr>
          <w:rFonts w:asciiTheme="minorHAnsi" w:eastAsiaTheme="minorEastAsia" w:hAnsiTheme="minorHAnsi" w:cstheme="minorBidi" w:hint="eastAsia"/>
          <w:sz w:val="24"/>
          <w:szCs w:val="24"/>
        </w:rPr>
        <w:t>一键签到界面</w:t>
      </w:r>
      <w:r w:rsidRPr="00617771">
        <w:rPr>
          <w:rFonts w:asciiTheme="minorHAnsi" w:eastAsiaTheme="minorEastAsia" w:hAnsiTheme="minorHAnsi" w:cstheme="minorBidi" w:hint="eastAsia"/>
          <w:sz w:val="24"/>
          <w:szCs w:val="24"/>
        </w:rPr>
        <w:t>图</w:t>
      </w:r>
    </w:p>
    <w:p w14:paraId="4B65DBCE" w14:textId="77777777" w:rsidR="009A187A" w:rsidRDefault="009A187A" w:rsidP="00702A48">
      <w:pPr>
        <w:spacing w:before="80"/>
        <w:jc w:val="left"/>
        <w:rPr>
          <w:rFonts w:ascii="-apple-system, BlinkMacSystemFo" w:eastAsiaTheme="minorEastAsia" w:hAnsi="-apple-system, BlinkMacSystemFo" w:hint="eastAsia"/>
          <w:color w:val="24292E"/>
          <w:szCs w:val="21"/>
        </w:rPr>
      </w:pPr>
    </w:p>
    <w:p w14:paraId="30A5FE05" w14:textId="321E8178" w:rsidR="00702A48" w:rsidRDefault="00702A48" w:rsidP="00702A48">
      <w:pPr>
        <w:spacing w:before="80"/>
        <w:jc w:val="left"/>
        <w:rPr>
          <w:rFonts w:ascii="-apple-system, BlinkMacSystemFo" w:eastAsiaTheme="minorEastAsia" w:hAnsi="-apple-system, BlinkMacSystemFo" w:hint="eastAsia"/>
          <w:color w:val="24292E"/>
          <w:szCs w:val="21"/>
        </w:rPr>
      </w:pPr>
      <w:r>
        <w:rPr>
          <w:noProof/>
        </w:rPr>
        <w:lastRenderedPageBreak/>
        <w:drawing>
          <wp:inline distT="0" distB="0" distL="0" distR="0" wp14:anchorId="7A272878" wp14:editId="4B4888D1">
            <wp:extent cx="5274310" cy="4002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002405"/>
                    </a:xfrm>
                    <a:prstGeom prst="rect">
                      <a:avLst/>
                    </a:prstGeom>
                  </pic:spPr>
                </pic:pic>
              </a:graphicData>
            </a:graphic>
          </wp:inline>
        </w:drawing>
      </w:r>
    </w:p>
    <w:p w14:paraId="5759B85A" w14:textId="54B11B33" w:rsidR="009A187A" w:rsidRPr="009A187A" w:rsidRDefault="009A187A" w:rsidP="009A187A">
      <w:pPr>
        <w:jc w:val="center"/>
        <w:rPr>
          <w:rFonts w:ascii="宋体" w:hAnsi="宋体" w:cs="宋体"/>
          <w:color w:val="24292E"/>
          <w:sz w:val="24"/>
          <w:szCs w:val="24"/>
        </w:rPr>
      </w:pPr>
      <w:r w:rsidRPr="00617771">
        <w:rPr>
          <w:rFonts w:asciiTheme="minorHAnsi" w:eastAsiaTheme="minorEastAsia" w:hAnsiTheme="minorHAnsi" w:cstheme="minorBidi"/>
          <w:sz w:val="24"/>
          <w:szCs w:val="24"/>
        </w:rPr>
        <w:t>图 3</w:t>
      </w:r>
      <w:r w:rsidRPr="00617771">
        <w:rPr>
          <w:rFonts w:asciiTheme="minorHAnsi" w:eastAsiaTheme="minorEastAsia" w:hAnsiTheme="minorHAnsi" w:cstheme="minorBidi" w:hint="eastAsia"/>
          <w:sz w:val="24"/>
          <w:szCs w:val="24"/>
        </w:rPr>
        <w:t>.</w:t>
      </w:r>
      <w:r w:rsidRPr="00617771">
        <w:rPr>
          <w:rFonts w:asciiTheme="minorHAnsi" w:eastAsiaTheme="minorEastAsia" w:hAnsiTheme="minorHAnsi" w:cstheme="minorBidi"/>
          <w:sz w:val="24"/>
          <w:szCs w:val="24"/>
        </w:rPr>
        <w:t>2</w:t>
      </w:r>
      <w:r>
        <w:rPr>
          <w:rFonts w:asciiTheme="minorHAnsi" w:eastAsiaTheme="minorEastAsia" w:hAnsiTheme="minorHAnsi" w:cstheme="minorBidi" w:hint="eastAsia"/>
          <w:sz w:val="24"/>
          <w:szCs w:val="24"/>
        </w:rPr>
        <w:t>.</w:t>
      </w:r>
      <w:r>
        <w:rPr>
          <w:rFonts w:asciiTheme="minorHAnsi" w:eastAsiaTheme="minorEastAsia" w:hAnsiTheme="minorHAnsi" w:cstheme="minorBidi"/>
          <w:sz w:val="24"/>
          <w:szCs w:val="24"/>
        </w:rPr>
        <w:t>9</w:t>
      </w:r>
      <w:r>
        <w:rPr>
          <w:rFonts w:asciiTheme="minorHAnsi" w:eastAsiaTheme="minorEastAsia" w:hAnsiTheme="minorHAnsi" w:cstheme="minorBidi" w:hint="eastAsia"/>
          <w:sz w:val="24"/>
          <w:szCs w:val="24"/>
        </w:rPr>
        <w:t>限时签到界面</w:t>
      </w:r>
      <w:r w:rsidRPr="00617771">
        <w:rPr>
          <w:rFonts w:asciiTheme="minorHAnsi" w:eastAsiaTheme="minorEastAsia" w:hAnsiTheme="minorHAnsi" w:cstheme="minorBidi" w:hint="eastAsia"/>
          <w:sz w:val="24"/>
          <w:szCs w:val="24"/>
        </w:rPr>
        <w:t>图</w:t>
      </w:r>
    </w:p>
    <w:p w14:paraId="6B0EC428" w14:textId="77777777" w:rsidR="00702A48" w:rsidRDefault="00702A48" w:rsidP="00702A48">
      <w:pPr>
        <w:spacing w:before="80"/>
        <w:jc w:val="left"/>
        <w:rPr>
          <w:rFonts w:ascii="宋体" w:hAnsi="宋体" w:cs="宋体"/>
          <w:sz w:val="24"/>
          <w:szCs w:val="24"/>
        </w:rPr>
      </w:pPr>
      <w:r>
        <w:rPr>
          <w:rFonts w:ascii="宋体" w:hAnsi="宋体" w:cs="宋体" w:hint="eastAsia"/>
          <w:b/>
          <w:bCs/>
          <w:color w:val="24292E"/>
          <w:sz w:val="24"/>
          <w:szCs w:val="24"/>
        </w:rPr>
        <w:t>输入/前置条件：</w:t>
      </w:r>
      <w:r>
        <w:rPr>
          <w:rFonts w:ascii="宋体" w:hAnsi="宋体" w:cs="宋体" w:hint="eastAsia"/>
          <w:color w:val="24292E"/>
          <w:sz w:val="24"/>
          <w:szCs w:val="24"/>
        </w:rPr>
        <w:t>用户身份为学生。</w:t>
      </w:r>
    </w:p>
    <w:p w14:paraId="3088112B" w14:textId="38B59244" w:rsidR="00702A48" w:rsidRDefault="00702A48" w:rsidP="00702A48">
      <w:pPr>
        <w:spacing w:before="80"/>
        <w:jc w:val="left"/>
        <w:rPr>
          <w:rFonts w:ascii="宋体" w:hAnsi="宋体" w:cs="宋体"/>
          <w:color w:val="24292E"/>
          <w:sz w:val="24"/>
          <w:szCs w:val="24"/>
        </w:rPr>
      </w:pPr>
      <w:r>
        <w:rPr>
          <w:rFonts w:ascii="宋体" w:hAnsi="宋体" w:cs="宋体" w:hint="eastAsia"/>
          <w:b/>
          <w:bCs/>
          <w:color w:val="24292E"/>
          <w:sz w:val="24"/>
          <w:szCs w:val="24"/>
        </w:rPr>
        <w:t>输出/后置条件：</w:t>
      </w:r>
      <w:r>
        <w:rPr>
          <w:rFonts w:ascii="宋体" w:hAnsi="宋体" w:cs="宋体" w:hint="eastAsia"/>
          <w:color w:val="24292E"/>
          <w:sz w:val="24"/>
          <w:szCs w:val="24"/>
        </w:rPr>
        <w:t>无。</w:t>
      </w:r>
    </w:p>
    <w:p w14:paraId="0CF1B03F" w14:textId="65796B49" w:rsidR="00702A48" w:rsidRPr="002352EA" w:rsidRDefault="00702A48" w:rsidP="00702A48">
      <w:pPr>
        <w:pStyle w:val="30"/>
        <w:rPr>
          <w:sz w:val="30"/>
          <w:szCs w:val="30"/>
        </w:rPr>
      </w:pPr>
      <w:bookmarkStart w:id="64" w:name="_Toc75813249"/>
      <w:r w:rsidRPr="002352EA">
        <w:rPr>
          <w:sz w:val="30"/>
          <w:szCs w:val="30"/>
        </w:rPr>
        <w:t>3.2.</w:t>
      </w:r>
      <w:r>
        <w:rPr>
          <w:sz w:val="30"/>
          <w:szCs w:val="30"/>
        </w:rPr>
        <w:t xml:space="preserve">5 </w:t>
      </w:r>
      <w:r>
        <w:rPr>
          <w:rFonts w:hint="eastAsia"/>
          <w:sz w:val="30"/>
          <w:szCs w:val="30"/>
        </w:rPr>
        <w:t>查看签到结果</w:t>
      </w:r>
      <w:bookmarkEnd w:id="64"/>
    </w:p>
    <w:p w14:paraId="362B9B05" w14:textId="77777777" w:rsidR="00F331B0" w:rsidRDefault="00F331B0" w:rsidP="00F331B0">
      <w:pPr>
        <w:jc w:val="left"/>
        <w:rPr>
          <w:rFonts w:ascii="宋体" w:hAnsi="宋体" w:cs="宋体"/>
          <w:b/>
          <w:bCs/>
          <w:color w:val="24292E"/>
          <w:sz w:val="24"/>
          <w:szCs w:val="24"/>
        </w:rPr>
      </w:pPr>
      <w:r>
        <w:rPr>
          <w:rFonts w:ascii="宋体" w:hAnsi="宋体" w:cs="宋体" w:hint="eastAsia"/>
          <w:b/>
          <w:bCs/>
          <w:color w:val="24292E"/>
          <w:sz w:val="24"/>
          <w:szCs w:val="24"/>
        </w:rPr>
        <w:t>用户场景：</w:t>
      </w:r>
    </w:p>
    <w:p w14:paraId="696DFAC6" w14:textId="4FEDCAAB" w:rsidR="00241336" w:rsidRDefault="00241336" w:rsidP="00F331B0">
      <w:pPr>
        <w:snapToGrid w:val="0"/>
        <w:ind w:firstLine="420"/>
        <w:jc w:val="left"/>
        <w:rPr>
          <w:rFonts w:ascii="宋体" w:hAnsi="宋体" w:cs="宋体"/>
          <w:color w:val="24292E"/>
          <w:sz w:val="24"/>
          <w:szCs w:val="24"/>
        </w:rPr>
      </w:pPr>
      <w:r>
        <w:rPr>
          <w:rFonts w:ascii="宋体" w:hAnsi="宋体" w:cs="宋体" w:hint="eastAsia"/>
          <w:color w:val="24292E"/>
          <w:sz w:val="24"/>
          <w:szCs w:val="24"/>
        </w:rPr>
        <w:t>用户在结束签到后，会有一个签到结果的界面，有未签到列表和已签到列表，</w:t>
      </w:r>
      <w:r w:rsidRPr="00241336">
        <w:rPr>
          <w:rFonts w:ascii="宋体" w:hAnsi="宋体" w:cs="宋体" w:hint="eastAsia"/>
          <w:color w:val="24292E"/>
          <w:sz w:val="24"/>
          <w:szCs w:val="24"/>
        </w:rPr>
        <w:t>列表默认按学号从低到高排序以及相应成员搜索操作。</w:t>
      </w:r>
    </w:p>
    <w:p w14:paraId="7D734B50" w14:textId="77777777" w:rsidR="00F331B0" w:rsidRDefault="00F331B0" w:rsidP="00F331B0">
      <w:pPr>
        <w:spacing w:before="80"/>
        <w:jc w:val="left"/>
        <w:rPr>
          <w:rFonts w:ascii="宋体" w:hAnsi="宋体" w:cs="宋体"/>
          <w:color w:val="24292E"/>
          <w:sz w:val="24"/>
          <w:szCs w:val="24"/>
        </w:rPr>
      </w:pPr>
      <w:r>
        <w:rPr>
          <w:rFonts w:ascii="宋体" w:hAnsi="宋体" w:cs="宋体" w:hint="eastAsia"/>
          <w:b/>
          <w:bCs/>
          <w:color w:val="24292E"/>
          <w:sz w:val="24"/>
          <w:szCs w:val="24"/>
        </w:rPr>
        <w:t>业务流程：</w:t>
      </w:r>
      <w:r>
        <w:rPr>
          <w:rFonts w:ascii="宋体" w:hAnsi="宋体" w:cs="宋体" w:hint="eastAsia"/>
          <w:color w:val="24292E"/>
          <w:sz w:val="24"/>
          <w:szCs w:val="24"/>
        </w:rPr>
        <w:t>无</w:t>
      </w:r>
    </w:p>
    <w:p w14:paraId="5305D8CE" w14:textId="3C78449F" w:rsidR="00D10888" w:rsidRPr="00702A48" w:rsidRDefault="00F331B0" w:rsidP="00DA03CD">
      <w:pPr>
        <w:spacing w:before="80"/>
        <w:jc w:val="left"/>
        <w:rPr>
          <w:rFonts w:ascii="宋体" w:hAnsi="宋体" w:cs="宋体"/>
          <w:b/>
          <w:bCs/>
          <w:color w:val="24292E"/>
          <w:sz w:val="24"/>
          <w:szCs w:val="24"/>
        </w:rPr>
      </w:pPr>
      <w:r>
        <w:rPr>
          <w:rFonts w:ascii="宋体" w:hAnsi="宋体" w:cs="宋体" w:hint="eastAsia"/>
          <w:b/>
          <w:bCs/>
          <w:color w:val="24292E"/>
          <w:sz w:val="24"/>
          <w:szCs w:val="24"/>
        </w:rPr>
        <w:t>界面原型：</w:t>
      </w:r>
    </w:p>
    <w:p w14:paraId="3A116244" w14:textId="613DE0D2" w:rsidR="005A5C20" w:rsidRDefault="005A5C20" w:rsidP="00DA03CD">
      <w:pPr>
        <w:spacing w:before="80"/>
        <w:jc w:val="left"/>
        <w:rPr>
          <w:rFonts w:ascii="宋体" w:hAnsi="宋体" w:cs="宋体"/>
          <w:b/>
          <w:bCs/>
          <w:color w:val="24292E"/>
          <w:sz w:val="24"/>
          <w:szCs w:val="24"/>
        </w:rPr>
      </w:pPr>
      <w:r>
        <w:rPr>
          <w:noProof/>
        </w:rPr>
        <w:lastRenderedPageBreak/>
        <w:drawing>
          <wp:inline distT="0" distB="0" distL="0" distR="0" wp14:anchorId="50F0CEEE" wp14:editId="00E5DF22">
            <wp:extent cx="5274310" cy="4359275"/>
            <wp:effectExtent l="0" t="0" r="2540" b="3175"/>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pic:nvPicPr>
                  <pic:blipFill>
                    <a:blip r:embed="rId29"/>
                    <a:stretch>
                      <a:fillRect/>
                    </a:stretch>
                  </pic:blipFill>
                  <pic:spPr>
                    <a:xfrm>
                      <a:off x="0" y="0"/>
                      <a:ext cx="5274310" cy="4359275"/>
                    </a:xfrm>
                    <a:prstGeom prst="rect">
                      <a:avLst/>
                    </a:prstGeom>
                  </pic:spPr>
                </pic:pic>
              </a:graphicData>
            </a:graphic>
          </wp:inline>
        </w:drawing>
      </w:r>
    </w:p>
    <w:p w14:paraId="363B2E70" w14:textId="0A2ED32E" w:rsidR="009A187A" w:rsidRPr="009A187A" w:rsidRDefault="009A187A" w:rsidP="009A187A">
      <w:pPr>
        <w:jc w:val="center"/>
        <w:rPr>
          <w:rFonts w:ascii="宋体" w:hAnsi="宋体" w:cs="宋体"/>
          <w:color w:val="24292E"/>
          <w:sz w:val="24"/>
          <w:szCs w:val="24"/>
        </w:rPr>
      </w:pPr>
      <w:r w:rsidRPr="00617771">
        <w:rPr>
          <w:rFonts w:asciiTheme="minorHAnsi" w:eastAsiaTheme="minorEastAsia" w:hAnsiTheme="minorHAnsi" w:cstheme="minorBidi"/>
          <w:sz w:val="24"/>
          <w:szCs w:val="24"/>
        </w:rPr>
        <w:t>图 3</w:t>
      </w:r>
      <w:r w:rsidRPr="00617771">
        <w:rPr>
          <w:rFonts w:asciiTheme="minorHAnsi" w:eastAsiaTheme="minorEastAsia" w:hAnsiTheme="minorHAnsi" w:cstheme="minorBidi" w:hint="eastAsia"/>
          <w:sz w:val="24"/>
          <w:szCs w:val="24"/>
        </w:rPr>
        <w:t>.</w:t>
      </w:r>
      <w:r w:rsidRPr="00617771">
        <w:rPr>
          <w:rFonts w:asciiTheme="minorHAnsi" w:eastAsiaTheme="minorEastAsia" w:hAnsiTheme="minorHAnsi" w:cstheme="minorBidi"/>
          <w:sz w:val="24"/>
          <w:szCs w:val="24"/>
        </w:rPr>
        <w:t>2</w:t>
      </w:r>
      <w:r>
        <w:rPr>
          <w:rFonts w:asciiTheme="minorHAnsi" w:eastAsiaTheme="minorEastAsia" w:hAnsiTheme="minorHAnsi" w:cstheme="minorBidi" w:hint="eastAsia"/>
          <w:sz w:val="24"/>
          <w:szCs w:val="24"/>
        </w:rPr>
        <w:t>.</w:t>
      </w:r>
      <w:r>
        <w:rPr>
          <w:rFonts w:asciiTheme="minorHAnsi" w:eastAsiaTheme="minorEastAsia" w:hAnsiTheme="minorHAnsi" w:cstheme="minorBidi"/>
          <w:sz w:val="24"/>
          <w:szCs w:val="24"/>
        </w:rPr>
        <w:t>10</w:t>
      </w:r>
      <w:r>
        <w:rPr>
          <w:rFonts w:asciiTheme="minorHAnsi" w:eastAsiaTheme="minorEastAsia" w:hAnsiTheme="minorHAnsi" w:cstheme="minorBidi" w:hint="eastAsia"/>
          <w:sz w:val="24"/>
          <w:szCs w:val="24"/>
        </w:rPr>
        <w:t>签到结果</w:t>
      </w:r>
      <w:r w:rsidRPr="00617771">
        <w:rPr>
          <w:rFonts w:asciiTheme="minorHAnsi" w:eastAsiaTheme="minorEastAsia" w:hAnsiTheme="minorHAnsi" w:cstheme="minorBidi" w:hint="eastAsia"/>
          <w:sz w:val="24"/>
          <w:szCs w:val="24"/>
        </w:rPr>
        <w:t>图</w:t>
      </w:r>
    </w:p>
    <w:p w14:paraId="1DE6B1AE" w14:textId="77777777" w:rsidR="009A187A" w:rsidRPr="00D76967" w:rsidRDefault="009A187A" w:rsidP="00DA03CD">
      <w:pPr>
        <w:spacing w:before="80"/>
        <w:jc w:val="left"/>
        <w:rPr>
          <w:rFonts w:ascii="宋体" w:hAnsi="宋体" w:cs="宋体"/>
          <w:b/>
          <w:bCs/>
          <w:color w:val="24292E"/>
          <w:sz w:val="24"/>
          <w:szCs w:val="24"/>
        </w:rPr>
      </w:pPr>
    </w:p>
    <w:p w14:paraId="731307B0" w14:textId="212EEF50" w:rsidR="00DA03CD" w:rsidRPr="00D76967" w:rsidRDefault="00DA03CD" w:rsidP="00DA03CD">
      <w:pPr>
        <w:spacing w:before="80"/>
        <w:jc w:val="left"/>
        <w:rPr>
          <w:rFonts w:ascii="-apple-system, BlinkMacSystemFo" w:eastAsia="-apple-system, BlinkMacSystemFo" w:hAnsi="-apple-system, BlinkMacSystemFo"/>
          <w:color w:val="24292E"/>
          <w:szCs w:val="21"/>
        </w:rPr>
      </w:pPr>
      <w:r>
        <w:rPr>
          <w:rFonts w:ascii="宋体" w:hAnsi="宋体" w:cs="宋体" w:hint="eastAsia"/>
          <w:b/>
          <w:bCs/>
          <w:color w:val="24292E"/>
          <w:sz w:val="24"/>
          <w:szCs w:val="24"/>
        </w:rPr>
        <w:t>输入/前置条件：</w:t>
      </w:r>
      <w:r>
        <w:rPr>
          <w:rFonts w:ascii="宋体" w:hAnsi="宋体" w:cs="宋体" w:hint="eastAsia"/>
          <w:color w:val="24292E"/>
          <w:sz w:val="24"/>
          <w:szCs w:val="24"/>
        </w:rPr>
        <w:t>用户身份为教师。</w:t>
      </w:r>
    </w:p>
    <w:p w14:paraId="3C1AE30C" w14:textId="77777777" w:rsidR="00DA03CD" w:rsidRDefault="00DA03CD" w:rsidP="00DA03CD">
      <w:pPr>
        <w:spacing w:before="80"/>
        <w:jc w:val="left"/>
        <w:rPr>
          <w:rFonts w:ascii="宋体" w:hAnsi="宋体" w:cs="宋体"/>
          <w:color w:val="24292E"/>
          <w:sz w:val="24"/>
          <w:szCs w:val="24"/>
        </w:rPr>
      </w:pPr>
      <w:r>
        <w:rPr>
          <w:rFonts w:ascii="宋体" w:hAnsi="宋体" w:cs="宋体" w:hint="eastAsia"/>
          <w:b/>
          <w:bCs/>
          <w:color w:val="24292E"/>
          <w:sz w:val="24"/>
          <w:szCs w:val="24"/>
        </w:rPr>
        <w:t>输出/后置条件：</w:t>
      </w:r>
      <w:r>
        <w:rPr>
          <w:rFonts w:ascii="宋体" w:hAnsi="宋体" w:cs="宋体" w:hint="eastAsia"/>
          <w:color w:val="24292E"/>
          <w:sz w:val="24"/>
          <w:szCs w:val="24"/>
        </w:rPr>
        <w:t>无。</w:t>
      </w:r>
    </w:p>
    <w:p w14:paraId="67B3C4AF" w14:textId="3547328B" w:rsidR="00DA03CD" w:rsidRDefault="00DA03CD" w:rsidP="00DA03CD"/>
    <w:p w14:paraId="62B6505C" w14:textId="49626573" w:rsidR="00DA03CD" w:rsidRPr="00FA22A5" w:rsidRDefault="00DA03CD" w:rsidP="00F8261F">
      <w:pPr>
        <w:pStyle w:val="2"/>
        <w:ind w:firstLineChars="31" w:firstLine="99"/>
        <w:rPr>
          <w:sz w:val="32"/>
        </w:rPr>
      </w:pPr>
      <w:bookmarkStart w:id="65" w:name="_Toc25415"/>
      <w:bookmarkStart w:id="66" w:name="_Toc75813250"/>
      <w:r w:rsidRPr="00FA22A5">
        <w:rPr>
          <w:sz w:val="32"/>
        </w:rPr>
        <w:t>3.</w:t>
      </w:r>
      <w:r w:rsidR="00AA78FC" w:rsidRPr="00FA22A5">
        <w:rPr>
          <w:sz w:val="32"/>
        </w:rPr>
        <w:t>3</w:t>
      </w:r>
      <w:r w:rsidRPr="00FA22A5">
        <w:rPr>
          <w:sz w:val="32"/>
        </w:rPr>
        <w:t xml:space="preserve"> </w:t>
      </w:r>
      <w:r w:rsidRPr="00FA22A5">
        <w:rPr>
          <w:sz w:val="32"/>
        </w:rPr>
        <w:t>我的</w:t>
      </w:r>
      <w:bookmarkEnd w:id="65"/>
      <w:bookmarkEnd w:id="66"/>
      <w:r w:rsidR="00767503">
        <w:rPr>
          <w:rFonts w:hint="eastAsia"/>
          <w:sz w:val="32"/>
        </w:rPr>
        <w:t>模块</w:t>
      </w:r>
    </w:p>
    <w:p w14:paraId="5333345E" w14:textId="038B6C70" w:rsidR="00AA78FC" w:rsidRPr="00FA22A5" w:rsidRDefault="00AA78FC" w:rsidP="00AA78FC">
      <w:pPr>
        <w:pStyle w:val="30"/>
        <w:rPr>
          <w:sz w:val="30"/>
          <w:szCs w:val="30"/>
        </w:rPr>
      </w:pPr>
      <w:bookmarkStart w:id="67" w:name="_Toc75813251"/>
      <w:r w:rsidRPr="00FA22A5">
        <w:rPr>
          <w:rFonts w:hint="eastAsia"/>
          <w:sz w:val="30"/>
          <w:szCs w:val="30"/>
        </w:rPr>
        <w:t>3.</w:t>
      </w:r>
      <w:r w:rsidRPr="00FA22A5">
        <w:rPr>
          <w:sz w:val="30"/>
          <w:szCs w:val="30"/>
        </w:rPr>
        <w:t>3</w:t>
      </w:r>
      <w:r w:rsidRPr="00FA22A5">
        <w:rPr>
          <w:rFonts w:hint="eastAsia"/>
          <w:sz w:val="30"/>
          <w:szCs w:val="30"/>
        </w:rPr>
        <w:t xml:space="preserve">.1 </w:t>
      </w:r>
      <w:r w:rsidRPr="00FA22A5">
        <w:rPr>
          <w:rFonts w:hint="eastAsia"/>
          <w:sz w:val="30"/>
          <w:szCs w:val="30"/>
        </w:rPr>
        <w:t>个人信息</w:t>
      </w:r>
      <w:bookmarkEnd w:id="67"/>
    </w:p>
    <w:p w14:paraId="32B1FCEF" w14:textId="77777777" w:rsidR="00DA03CD" w:rsidRDefault="00DA03CD" w:rsidP="00DA03CD">
      <w:pPr>
        <w:spacing w:before="80"/>
        <w:jc w:val="left"/>
        <w:rPr>
          <w:rFonts w:ascii="宋体" w:hAnsi="宋体" w:cs="宋体"/>
          <w:color w:val="24292E"/>
          <w:sz w:val="24"/>
          <w:szCs w:val="24"/>
        </w:rPr>
      </w:pPr>
      <w:r>
        <w:rPr>
          <w:rFonts w:ascii="宋体" w:hAnsi="宋体" w:cs="宋体" w:hint="eastAsia"/>
          <w:b/>
          <w:bCs/>
          <w:color w:val="24292E"/>
          <w:sz w:val="24"/>
          <w:szCs w:val="24"/>
        </w:rPr>
        <w:t>用户场景</w:t>
      </w:r>
      <w:r>
        <w:rPr>
          <w:rFonts w:ascii="宋体" w:hAnsi="宋体" w:cs="宋体" w:hint="eastAsia"/>
          <w:b/>
          <w:bCs/>
          <w:color w:val="525252"/>
          <w:sz w:val="24"/>
          <w:szCs w:val="24"/>
          <w:shd w:val="clear" w:color="auto" w:fill="FFFFFF"/>
        </w:rPr>
        <w:t>：</w:t>
      </w:r>
      <w:r>
        <w:rPr>
          <w:rFonts w:ascii="宋体" w:hAnsi="宋体" w:cs="宋体" w:hint="eastAsia"/>
          <w:color w:val="525252"/>
          <w:sz w:val="24"/>
          <w:szCs w:val="24"/>
          <w:shd w:val="clear" w:color="auto" w:fill="FFFFFF"/>
        </w:rPr>
        <w:t>用户登录后进入“我的”页面，再点击昵称一栏，进入用户信息页面。在用户信息页面可以编辑自己的基本信息，包括头像、姓名、昵称、出生年份、性别、你所在的学校及院系、你的身份、学号/工号等内容，编辑完毕后点击保存即可。</w:t>
      </w:r>
    </w:p>
    <w:p w14:paraId="71413456" w14:textId="77777777" w:rsidR="00DA03CD" w:rsidRDefault="00DA03CD" w:rsidP="00DA03CD">
      <w:pPr>
        <w:spacing w:before="80"/>
        <w:jc w:val="left"/>
        <w:rPr>
          <w:rFonts w:ascii="宋体" w:hAnsi="宋体" w:cs="宋体"/>
          <w:color w:val="24292E"/>
          <w:sz w:val="24"/>
          <w:szCs w:val="24"/>
        </w:rPr>
      </w:pPr>
      <w:r>
        <w:rPr>
          <w:rFonts w:ascii="宋体" w:hAnsi="宋体" w:cs="宋体" w:hint="eastAsia"/>
          <w:b/>
          <w:bCs/>
          <w:color w:val="24292E"/>
          <w:sz w:val="24"/>
          <w:szCs w:val="24"/>
        </w:rPr>
        <w:t>业务流程：</w:t>
      </w:r>
      <w:r>
        <w:rPr>
          <w:rFonts w:ascii="宋体" w:hAnsi="宋体" w:cs="宋体" w:hint="eastAsia"/>
          <w:color w:val="24292E"/>
          <w:sz w:val="24"/>
          <w:szCs w:val="24"/>
        </w:rPr>
        <w:t>无。</w:t>
      </w:r>
    </w:p>
    <w:p w14:paraId="6D81CD70" w14:textId="77777777" w:rsidR="00DA03CD" w:rsidRDefault="00DA03CD" w:rsidP="00DA03CD">
      <w:pPr>
        <w:spacing w:before="80"/>
        <w:jc w:val="left"/>
        <w:rPr>
          <w:rFonts w:ascii="宋体" w:hAnsi="宋体" w:cs="宋体"/>
          <w:color w:val="24292E"/>
          <w:sz w:val="24"/>
          <w:szCs w:val="24"/>
        </w:rPr>
      </w:pPr>
      <w:r>
        <w:rPr>
          <w:rFonts w:ascii="宋体" w:hAnsi="宋体" w:cs="宋体" w:hint="eastAsia"/>
          <w:b/>
          <w:bCs/>
          <w:color w:val="24292E"/>
          <w:sz w:val="24"/>
          <w:szCs w:val="24"/>
        </w:rPr>
        <w:t>输入/前置条件：</w:t>
      </w:r>
      <w:r>
        <w:rPr>
          <w:rFonts w:ascii="宋体" w:hAnsi="宋体" w:cs="宋体" w:hint="eastAsia"/>
          <w:color w:val="24292E"/>
          <w:sz w:val="24"/>
          <w:szCs w:val="24"/>
        </w:rPr>
        <w:t>用户身份为学生/老师。</w:t>
      </w:r>
    </w:p>
    <w:p w14:paraId="0422B774" w14:textId="4B626D5A" w:rsidR="00D76967" w:rsidRDefault="00DA03CD" w:rsidP="00DA03CD">
      <w:pPr>
        <w:spacing w:before="80"/>
        <w:jc w:val="left"/>
        <w:rPr>
          <w:rFonts w:asciiTheme="minorEastAsia" w:hAnsiTheme="minorEastAsia" w:cstheme="minorEastAsia"/>
          <w:szCs w:val="21"/>
        </w:rPr>
      </w:pPr>
      <w:r>
        <w:rPr>
          <w:rFonts w:ascii="宋体" w:hAnsi="宋体" w:cs="宋体" w:hint="eastAsia"/>
          <w:b/>
          <w:bCs/>
          <w:color w:val="24292E"/>
          <w:sz w:val="24"/>
          <w:szCs w:val="24"/>
        </w:rPr>
        <w:t>界面原型：</w:t>
      </w:r>
      <w:r w:rsidR="00D76967">
        <w:rPr>
          <w:rFonts w:asciiTheme="minorEastAsia" w:hAnsiTheme="minorEastAsia" w:cstheme="minorEastAsia"/>
          <w:szCs w:val="21"/>
        </w:rPr>
        <w:t xml:space="preserve"> </w:t>
      </w:r>
    </w:p>
    <w:p w14:paraId="1A09FC5A" w14:textId="580A9D93" w:rsidR="00882C2D" w:rsidRDefault="0096658E" w:rsidP="00DA03CD">
      <w:pPr>
        <w:spacing w:before="80"/>
        <w:jc w:val="left"/>
        <w:rPr>
          <w:rFonts w:asciiTheme="minorEastAsia" w:hAnsiTheme="minorEastAsia" w:cstheme="minorEastAsia"/>
          <w:szCs w:val="21"/>
        </w:rPr>
      </w:pPr>
      <w:r>
        <w:rPr>
          <w:noProof/>
        </w:rPr>
        <w:lastRenderedPageBreak/>
        <w:drawing>
          <wp:inline distT="0" distB="0" distL="0" distR="0" wp14:anchorId="78F4163D" wp14:editId="415A1735">
            <wp:extent cx="5274310" cy="41370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37025"/>
                    </a:xfrm>
                    <a:prstGeom prst="rect">
                      <a:avLst/>
                    </a:prstGeom>
                  </pic:spPr>
                </pic:pic>
              </a:graphicData>
            </a:graphic>
          </wp:inline>
        </w:drawing>
      </w:r>
    </w:p>
    <w:p w14:paraId="3CD0A4EC" w14:textId="358123F3" w:rsidR="009A187A" w:rsidRPr="009A187A" w:rsidRDefault="009A187A" w:rsidP="009A187A">
      <w:pPr>
        <w:jc w:val="center"/>
        <w:rPr>
          <w:rFonts w:ascii="宋体" w:hAnsi="宋体" w:cs="宋体"/>
          <w:color w:val="24292E"/>
          <w:sz w:val="24"/>
          <w:szCs w:val="24"/>
        </w:rPr>
      </w:pPr>
      <w:r w:rsidRPr="00617771">
        <w:rPr>
          <w:rFonts w:asciiTheme="minorHAnsi" w:eastAsiaTheme="minorEastAsia" w:hAnsiTheme="minorHAnsi" w:cstheme="minorBidi"/>
          <w:sz w:val="24"/>
          <w:szCs w:val="24"/>
        </w:rPr>
        <w:t>图 3</w:t>
      </w:r>
      <w:r w:rsidRPr="00617771">
        <w:rPr>
          <w:rFonts w:asciiTheme="minorHAnsi" w:eastAsiaTheme="minorEastAsia" w:hAnsiTheme="minorHAnsi" w:cstheme="minorBidi" w:hint="eastAsia"/>
          <w:sz w:val="24"/>
          <w:szCs w:val="24"/>
        </w:rPr>
        <w:t>.</w:t>
      </w:r>
      <w:r w:rsidRPr="00617771">
        <w:rPr>
          <w:rFonts w:asciiTheme="minorHAnsi" w:eastAsiaTheme="minorEastAsia" w:hAnsiTheme="minorHAnsi" w:cstheme="minorBidi"/>
          <w:sz w:val="24"/>
          <w:szCs w:val="24"/>
        </w:rPr>
        <w:t>2</w:t>
      </w:r>
      <w:r>
        <w:rPr>
          <w:rFonts w:asciiTheme="minorHAnsi" w:eastAsiaTheme="minorEastAsia" w:hAnsiTheme="minorHAnsi" w:cstheme="minorBidi" w:hint="eastAsia"/>
          <w:sz w:val="24"/>
          <w:szCs w:val="24"/>
        </w:rPr>
        <w:t>.</w:t>
      </w:r>
      <w:r>
        <w:rPr>
          <w:rFonts w:asciiTheme="minorHAnsi" w:eastAsiaTheme="minorEastAsia" w:hAnsiTheme="minorHAnsi" w:cstheme="minorBidi"/>
          <w:sz w:val="24"/>
          <w:szCs w:val="24"/>
        </w:rPr>
        <w:t>11</w:t>
      </w:r>
      <w:r>
        <w:rPr>
          <w:rFonts w:asciiTheme="minorHAnsi" w:eastAsiaTheme="minorEastAsia" w:hAnsiTheme="minorHAnsi" w:cstheme="minorBidi" w:hint="eastAsia"/>
          <w:sz w:val="24"/>
          <w:szCs w:val="24"/>
        </w:rPr>
        <w:t>个人信息界面</w:t>
      </w:r>
      <w:r w:rsidRPr="00617771">
        <w:rPr>
          <w:rFonts w:asciiTheme="minorHAnsi" w:eastAsiaTheme="minorEastAsia" w:hAnsiTheme="minorHAnsi" w:cstheme="minorBidi" w:hint="eastAsia"/>
          <w:sz w:val="24"/>
          <w:szCs w:val="24"/>
        </w:rPr>
        <w:t>图</w:t>
      </w:r>
    </w:p>
    <w:p w14:paraId="2A4BE659" w14:textId="77777777" w:rsidR="009A187A" w:rsidRDefault="009A187A" w:rsidP="00DA03CD">
      <w:pPr>
        <w:spacing w:before="80"/>
        <w:jc w:val="left"/>
        <w:rPr>
          <w:rFonts w:asciiTheme="minorEastAsia" w:hAnsiTheme="minorEastAsia" w:cstheme="minorEastAsia"/>
          <w:szCs w:val="21"/>
        </w:rPr>
      </w:pPr>
    </w:p>
    <w:p w14:paraId="403ACBF1" w14:textId="4E57A741" w:rsidR="005B0075" w:rsidRDefault="005B0075" w:rsidP="00DA03CD">
      <w:pPr>
        <w:spacing w:before="80"/>
        <w:jc w:val="left"/>
        <w:rPr>
          <w:rFonts w:asciiTheme="minorEastAsia" w:hAnsiTheme="minorEastAsia" w:cstheme="minorEastAsia"/>
          <w:szCs w:val="21"/>
        </w:rPr>
      </w:pPr>
      <w:r>
        <w:rPr>
          <w:noProof/>
        </w:rPr>
        <w:lastRenderedPageBreak/>
        <w:drawing>
          <wp:inline distT="0" distB="0" distL="0" distR="0" wp14:anchorId="13B84142" wp14:editId="13C7C31B">
            <wp:extent cx="5274310" cy="41503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50360"/>
                    </a:xfrm>
                    <a:prstGeom prst="rect">
                      <a:avLst/>
                    </a:prstGeom>
                  </pic:spPr>
                </pic:pic>
              </a:graphicData>
            </a:graphic>
          </wp:inline>
        </w:drawing>
      </w:r>
    </w:p>
    <w:p w14:paraId="22983738" w14:textId="21CC44C4" w:rsidR="00DA03CD" w:rsidRDefault="00DA03CD" w:rsidP="00467F3A">
      <w:pPr>
        <w:spacing w:before="80"/>
        <w:jc w:val="left"/>
        <w:rPr>
          <w:rFonts w:ascii="-apple-system, BlinkMacSystemFo" w:hAnsi="-apple-system, BlinkMacSystemFo" w:hint="eastAsia"/>
          <w:color w:val="24292E"/>
          <w:sz w:val="24"/>
          <w:szCs w:val="24"/>
        </w:rPr>
      </w:pPr>
      <w:r>
        <w:rPr>
          <w:rFonts w:ascii="-apple-system, BlinkMacSystemFo" w:eastAsia="-apple-system, BlinkMacSystemFo" w:hAnsi="-apple-system, BlinkMacSystemFo"/>
          <w:b/>
          <w:bCs/>
          <w:color w:val="24292E"/>
          <w:sz w:val="24"/>
          <w:szCs w:val="24"/>
        </w:rPr>
        <w:t>输出/后置条件:</w:t>
      </w:r>
      <w:r>
        <w:rPr>
          <w:rFonts w:ascii="-apple-system, BlinkMacSystemFo" w:eastAsia="-apple-system, BlinkMacSystemFo" w:hAnsi="-apple-system, BlinkMacSystemFo"/>
          <w:color w:val="24292E"/>
          <w:sz w:val="24"/>
          <w:szCs w:val="24"/>
        </w:rPr>
        <w:t>无</w:t>
      </w:r>
      <w:r>
        <w:rPr>
          <w:rFonts w:ascii="-apple-system, BlinkMacSystemFo" w:hAnsi="-apple-system, BlinkMacSystemFo" w:hint="eastAsia"/>
          <w:color w:val="24292E"/>
          <w:sz w:val="24"/>
          <w:szCs w:val="24"/>
        </w:rPr>
        <w:t>。</w:t>
      </w:r>
    </w:p>
    <w:p w14:paraId="4EE9CDC4" w14:textId="17C9A576" w:rsidR="00AA78FC" w:rsidRPr="00FA22A5" w:rsidRDefault="00AA78FC" w:rsidP="00AA78FC">
      <w:pPr>
        <w:pStyle w:val="30"/>
        <w:rPr>
          <w:sz w:val="30"/>
          <w:szCs w:val="30"/>
        </w:rPr>
      </w:pPr>
      <w:bookmarkStart w:id="68" w:name="_Toc75813252"/>
      <w:r w:rsidRPr="00FA22A5">
        <w:rPr>
          <w:rFonts w:hint="eastAsia"/>
          <w:sz w:val="30"/>
          <w:szCs w:val="30"/>
        </w:rPr>
        <w:t>3.</w:t>
      </w:r>
      <w:r w:rsidRPr="00FA22A5">
        <w:rPr>
          <w:sz w:val="30"/>
          <w:szCs w:val="30"/>
        </w:rPr>
        <w:t>3</w:t>
      </w:r>
      <w:r w:rsidRPr="00FA22A5">
        <w:rPr>
          <w:rFonts w:hint="eastAsia"/>
          <w:sz w:val="30"/>
          <w:szCs w:val="30"/>
        </w:rPr>
        <w:t>.</w:t>
      </w:r>
      <w:r w:rsidRPr="00FA22A5">
        <w:rPr>
          <w:sz w:val="30"/>
          <w:szCs w:val="30"/>
        </w:rPr>
        <w:t>2</w:t>
      </w:r>
      <w:r w:rsidRPr="00FA22A5">
        <w:rPr>
          <w:rFonts w:hint="eastAsia"/>
          <w:sz w:val="30"/>
          <w:szCs w:val="30"/>
        </w:rPr>
        <w:t xml:space="preserve"> </w:t>
      </w:r>
      <w:r w:rsidRPr="00FA22A5">
        <w:rPr>
          <w:rFonts w:hint="eastAsia"/>
          <w:sz w:val="30"/>
          <w:szCs w:val="30"/>
        </w:rPr>
        <w:t>成员信息</w:t>
      </w:r>
      <w:bookmarkEnd w:id="68"/>
    </w:p>
    <w:p w14:paraId="41B14900" w14:textId="77777777" w:rsidR="00AA78FC" w:rsidRDefault="00AA78FC" w:rsidP="00AA78FC">
      <w:pPr>
        <w:pStyle w:val="a8"/>
        <w:spacing w:line="312" w:lineRule="auto"/>
        <w:rPr>
          <w:szCs w:val="24"/>
        </w:rPr>
      </w:pPr>
      <w:r>
        <w:rPr>
          <w:rFonts w:hint="eastAsia"/>
          <w:b/>
          <w:color w:val="24292E"/>
          <w:szCs w:val="24"/>
        </w:rPr>
        <w:t>用户场景：</w:t>
      </w:r>
    </w:p>
    <w:p w14:paraId="494A6DAD" w14:textId="77777777" w:rsidR="00AA78FC" w:rsidRDefault="00AA78FC" w:rsidP="00AA78FC">
      <w:pPr>
        <w:pStyle w:val="a8"/>
        <w:spacing w:line="312" w:lineRule="auto"/>
        <w:ind w:firstLine="420"/>
        <w:rPr>
          <w:szCs w:val="24"/>
        </w:rPr>
      </w:pPr>
      <w:r>
        <w:rPr>
          <w:rFonts w:hint="eastAsia"/>
          <w:color w:val="24292E"/>
          <w:szCs w:val="24"/>
        </w:rPr>
        <w:t>教师用户登录后</w:t>
      </w:r>
      <w:proofErr w:type="gramStart"/>
      <w:r>
        <w:rPr>
          <w:rFonts w:hint="eastAsia"/>
          <w:color w:val="24292E"/>
          <w:szCs w:val="24"/>
        </w:rPr>
        <w:t>进入班课页面</w:t>
      </w:r>
      <w:proofErr w:type="gramEnd"/>
      <w:r>
        <w:rPr>
          <w:rFonts w:hint="eastAsia"/>
          <w:color w:val="24292E"/>
          <w:szCs w:val="24"/>
        </w:rPr>
        <w:t>，可以看到该用户所创建的班级。选中其中一个班课，默认进入活动页面。点击底部导航</w:t>
      </w:r>
      <w:proofErr w:type="gramStart"/>
      <w:r>
        <w:rPr>
          <w:rFonts w:hint="eastAsia"/>
          <w:color w:val="24292E"/>
          <w:szCs w:val="24"/>
        </w:rPr>
        <w:t>栏进入</w:t>
      </w:r>
      <w:proofErr w:type="gramEnd"/>
      <w:r>
        <w:rPr>
          <w:rFonts w:hint="eastAsia"/>
          <w:color w:val="24292E"/>
          <w:szCs w:val="24"/>
        </w:rPr>
        <w:t>成员界面，展示班课中成员列表，列表默认按经验值高低排序，可以切换为按学号排行以及相应成员搜索操作，每条成员记录包含以下信息：姓名、头像、学号、排名、经验值。</w:t>
      </w:r>
    </w:p>
    <w:p w14:paraId="475E562C" w14:textId="77777777" w:rsidR="00AA78FC" w:rsidRDefault="00AA78FC" w:rsidP="00AA78FC">
      <w:pPr>
        <w:pStyle w:val="a8"/>
        <w:spacing w:before="80" w:line="312" w:lineRule="auto"/>
        <w:rPr>
          <w:szCs w:val="24"/>
        </w:rPr>
      </w:pPr>
      <w:r>
        <w:rPr>
          <w:rFonts w:hint="eastAsia"/>
          <w:b/>
          <w:color w:val="24292E"/>
          <w:szCs w:val="24"/>
        </w:rPr>
        <w:t>业务流程：</w:t>
      </w:r>
      <w:r>
        <w:rPr>
          <w:rFonts w:hint="eastAsia"/>
          <w:color w:val="24292E"/>
          <w:szCs w:val="24"/>
        </w:rPr>
        <w:t>无。</w:t>
      </w:r>
    </w:p>
    <w:p w14:paraId="091CA50A" w14:textId="77777777" w:rsidR="00AA78FC" w:rsidRDefault="00AA78FC" w:rsidP="00AA78FC">
      <w:pPr>
        <w:pStyle w:val="a8"/>
        <w:spacing w:before="80" w:line="312" w:lineRule="auto"/>
        <w:rPr>
          <w:szCs w:val="24"/>
        </w:rPr>
      </w:pPr>
      <w:r>
        <w:rPr>
          <w:rFonts w:hint="eastAsia"/>
          <w:b/>
          <w:color w:val="24292E"/>
          <w:szCs w:val="24"/>
        </w:rPr>
        <w:t>输入/前置条件：</w:t>
      </w:r>
      <w:r>
        <w:rPr>
          <w:rFonts w:hint="eastAsia"/>
          <w:color w:val="24292E"/>
          <w:szCs w:val="24"/>
        </w:rPr>
        <w:t>用户身份为老师。</w:t>
      </w:r>
    </w:p>
    <w:p w14:paraId="2AF415F3" w14:textId="77777777" w:rsidR="00AA78FC" w:rsidRDefault="00AA78FC" w:rsidP="00AA78FC">
      <w:pPr>
        <w:pStyle w:val="a8"/>
        <w:spacing w:before="80" w:line="312" w:lineRule="auto"/>
        <w:rPr>
          <w:szCs w:val="24"/>
        </w:rPr>
      </w:pPr>
      <w:r>
        <w:rPr>
          <w:rFonts w:hint="eastAsia"/>
          <w:b/>
          <w:color w:val="24292E"/>
          <w:szCs w:val="24"/>
        </w:rPr>
        <w:t>输出/后置条件：</w:t>
      </w:r>
      <w:r>
        <w:rPr>
          <w:rFonts w:hint="eastAsia"/>
          <w:color w:val="24292E"/>
          <w:szCs w:val="24"/>
        </w:rPr>
        <w:t>无。</w:t>
      </w:r>
    </w:p>
    <w:p w14:paraId="70FAD049" w14:textId="77777777" w:rsidR="00AA78FC" w:rsidRDefault="00AA78FC" w:rsidP="00AA78FC">
      <w:pPr>
        <w:pStyle w:val="a8"/>
        <w:spacing w:before="80" w:line="312" w:lineRule="auto"/>
        <w:rPr>
          <w:b/>
          <w:color w:val="24292E"/>
          <w:szCs w:val="24"/>
        </w:rPr>
      </w:pPr>
      <w:r>
        <w:rPr>
          <w:rFonts w:hint="eastAsia"/>
          <w:b/>
          <w:color w:val="24292E"/>
          <w:szCs w:val="24"/>
        </w:rPr>
        <w:t>界面原型</w:t>
      </w:r>
    </w:p>
    <w:p w14:paraId="61156585" w14:textId="77777777" w:rsidR="00AA78FC" w:rsidRDefault="00AA78FC" w:rsidP="00AA78FC">
      <w:pPr>
        <w:pStyle w:val="a8"/>
        <w:spacing w:before="80" w:line="312" w:lineRule="auto"/>
        <w:rPr>
          <w:rFonts w:asciiTheme="minorEastAsia" w:hAnsiTheme="minorEastAsia" w:cstheme="minorEastAsia"/>
          <w:szCs w:val="21"/>
        </w:rPr>
      </w:pPr>
      <w:r>
        <w:rPr>
          <w:noProof/>
        </w:rPr>
        <w:lastRenderedPageBreak/>
        <w:drawing>
          <wp:inline distT="0" distB="0" distL="0" distR="0" wp14:anchorId="0CE499D4" wp14:editId="38EE0CD1">
            <wp:extent cx="5243014" cy="4717189"/>
            <wp:effectExtent l="0" t="0" r="0" b="7620"/>
            <wp:docPr id="29" name="图片 2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pic:nvPicPr>
                  <pic:blipFill>
                    <a:blip r:embed="rId32"/>
                    <a:stretch>
                      <a:fillRect/>
                    </a:stretch>
                  </pic:blipFill>
                  <pic:spPr>
                    <a:xfrm>
                      <a:off x="0" y="0"/>
                      <a:ext cx="5243014" cy="4717189"/>
                    </a:xfrm>
                    <a:prstGeom prst="rect">
                      <a:avLst/>
                    </a:prstGeom>
                  </pic:spPr>
                </pic:pic>
              </a:graphicData>
            </a:graphic>
          </wp:inline>
        </w:drawing>
      </w:r>
    </w:p>
    <w:p w14:paraId="3ECC87CB" w14:textId="5DC07E23" w:rsidR="009A187A" w:rsidRPr="009A187A" w:rsidRDefault="009A187A" w:rsidP="009A187A">
      <w:pPr>
        <w:jc w:val="center"/>
        <w:rPr>
          <w:rFonts w:ascii="宋体" w:hAnsi="宋体" w:cs="宋体"/>
          <w:color w:val="24292E"/>
          <w:sz w:val="24"/>
          <w:szCs w:val="24"/>
        </w:rPr>
      </w:pPr>
      <w:r w:rsidRPr="00617771">
        <w:rPr>
          <w:rFonts w:asciiTheme="minorHAnsi" w:eastAsiaTheme="minorEastAsia" w:hAnsiTheme="minorHAnsi" w:cstheme="minorBidi"/>
          <w:sz w:val="24"/>
          <w:szCs w:val="24"/>
        </w:rPr>
        <w:t>图 3</w:t>
      </w:r>
      <w:r w:rsidRPr="00617771">
        <w:rPr>
          <w:rFonts w:asciiTheme="minorHAnsi" w:eastAsiaTheme="minorEastAsia" w:hAnsiTheme="minorHAnsi" w:cstheme="minorBidi" w:hint="eastAsia"/>
          <w:sz w:val="24"/>
          <w:szCs w:val="24"/>
        </w:rPr>
        <w:t>.</w:t>
      </w:r>
      <w:r w:rsidRPr="00617771">
        <w:rPr>
          <w:rFonts w:asciiTheme="minorHAnsi" w:eastAsiaTheme="minorEastAsia" w:hAnsiTheme="minorHAnsi" w:cstheme="minorBidi"/>
          <w:sz w:val="24"/>
          <w:szCs w:val="24"/>
        </w:rPr>
        <w:t>2</w:t>
      </w:r>
      <w:r>
        <w:rPr>
          <w:rFonts w:asciiTheme="minorHAnsi" w:eastAsiaTheme="minorEastAsia" w:hAnsiTheme="minorHAnsi" w:cstheme="minorBidi" w:hint="eastAsia"/>
          <w:sz w:val="24"/>
          <w:szCs w:val="24"/>
        </w:rPr>
        <w:t>.</w:t>
      </w:r>
      <w:r>
        <w:rPr>
          <w:rFonts w:asciiTheme="minorHAnsi" w:eastAsiaTheme="minorEastAsia" w:hAnsiTheme="minorHAnsi" w:cstheme="minorBidi"/>
          <w:sz w:val="24"/>
          <w:szCs w:val="24"/>
        </w:rPr>
        <w:t>12</w:t>
      </w:r>
      <w:r>
        <w:rPr>
          <w:rFonts w:asciiTheme="minorHAnsi" w:eastAsiaTheme="minorEastAsia" w:hAnsiTheme="minorHAnsi" w:cstheme="minorBidi" w:hint="eastAsia"/>
          <w:sz w:val="24"/>
          <w:szCs w:val="24"/>
        </w:rPr>
        <w:t>成员信息界面</w:t>
      </w:r>
      <w:r w:rsidRPr="00617771">
        <w:rPr>
          <w:rFonts w:asciiTheme="minorHAnsi" w:eastAsiaTheme="minorEastAsia" w:hAnsiTheme="minorHAnsi" w:cstheme="minorBidi" w:hint="eastAsia"/>
          <w:sz w:val="24"/>
          <w:szCs w:val="24"/>
        </w:rPr>
        <w:t>图</w:t>
      </w:r>
    </w:p>
    <w:p w14:paraId="3476DC2F" w14:textId="659D7151" w:rsidR="00AA78FC" w:rsidRDefault="00AA78FC" w:rsidP="00467F3A">
      <w:pPr>
        <w:spacing w:before="80"/>
        <w:jc w:val="left"/>
        <w:rPr>
          <w:rFonts w:asciiTheme="minorEastAsia" w:hAnsiTheme="minorEastAsia" w:cstheme="minorEastAsia"/>
          <w:szCs w:val="21"/>
        </w:rPr>
      </w:pPr>
    </w:p>
    <w:p w14:paraId="64111C78" w14:textId="7F7E24F2" w:rsidR="009D5059" w:rsidRDefault="009D5059" w:rsidP="00467F3A">
      <w:pPr>
        <w:spacing w:before="80"/>
        <w:jc w:val="left"/>
        <w:rPr>
          <w:rFonts w:asciiTheme="minorEastAsia" w:hAnsiTheme="minorEastAsia" w:cstheme="minorEastAsia"/>
          <w:szCs w:val="21"/>
        </w:rPr>
      </w:pPr>
    </w:p>
    <w:p w14:paraId="255C53B3" w14:textId="7BF5E838" w:rsidR="009D5059" w:rsidRDefault="009D5059" w:rsidP="00467F3A">
      <w:pPr>
        <w:spacing w:before="80"/>
        <w:jc w:val="left"/>
        <w:rPr>
          <w:rFonts w:asciiTheme="minorEastAsia" w:hAnsiTheme="minorEastAsia" w:cstheme="minorEastAsia"/>
          <w:szCs w:val="21"/>
        </w:rPr>
      </w:pPr>
    </w:p>
    <w:p w14:paraId="23DAAE6C" w14:textId="7A17CF67" w:rsidR="009D5059" w:rsidRDefault="009D5059" w:rsidP="00467F3A">
      <w:pPr>
        <w:spacing w:before="80"/>
        <w:jc w:val="left"/>
        <w:rPr>
          <w:rFonts w:asciiTheme="minorEastAsia" w:hAnsiTheme="minorEastAsia" w:cstheme="minorEastAsia"/>
          <w:szCs w:val="21"/>
        </w:rPr>
      </w:pPr>
    </w:p>
    <w:p w14:paraId="7E7C8937" w14:textId="4CAA4BD7" w:rsidR="009D5059" w:rsidRDefault="009D5059" w:rsidP="00467F3A">
      <w:pPr>
        <w:spacing w:before="80"/>
        <w:jc w:val="left"/>
        <w:rPr>
          <w:rFonts w:asciiTheme="minorEastAsia" w:hAnsiTheme="minorEastAsia" w:cstheme="minorEastAsia"/>
          <w:szCs w:val="21"/>
        </w:rPr>
      </w:pPr>
    </w:p>
    <w:p w14:paraId="3C2C434F" w14:textId="597CDB6C" w:rsidR="009D5059" w:rsidRDefault="009D5059" w:rsidP="00467F3A">
      <w:pPr>
        <w:spacing w:before="80"/>
        <w:jc w:val="left"/>
        <w:rPr>
          <w:rFonts w:asciiTheme="minorEastAsia" w:hAnsiTheme="minorEastAsia" w:cstheme="minorEastAsia"/>
          <w:szCs w:val="21"/>
        </w:rPr>
      </w:pPr>
    </w:p>
    <w:p w14:paraId="25FAA51D" w14:textId="54688F40" w:rsidR="009D5059" w:rsidRDefault="009D5059" w:rsidP="00467F3A">
      <w:pPr>
        <w:spacing w:before="80"/>
        <w:jc w:val="left"/>
        <w:rPr>
          <w:rFonts w:asciiTheme="minorEastAsia" w:hAnsiTheme="minorEastAsia" w:cstheme="minorEastAsia"/>
          <w:szCs w:val="21"/>
        </w:rPr>
      </w:pPr>
    </w:p>
    <w:p w14:paraId="4A4C7D90" w14:textId="6C2CAD10" w:rsidR="009D5059" w:rsidRDefault="009D5059" w:rsidP="00467F3A">
      <w:pPr>
        <w:spacing w:before="80"/>
        <w:jc w:val="left"/>
        <w:rPr>
          <w:rFonts w:asciiTheme="minorEastAsia" w:hAnsiTheme="minorEastAsia" w:cstheme="minorEastAsia"/>
          <w:szCs w:val="21"/>
        </w:rPr>
      </w:pPr>
    </w:p>
    <w:p w14:paraId="08F82FCF" w14:textId="7709FD83" w:rsidR="009D5059" w:rsidRDefault="009D5059" w:rsidP="00467F3A">
      <w:pPr>
        <w:spacing w:before="80"/>
        <w:jc w:val="left"/>
        <w:rPr>
          <w:rFonts w:asciiTheme="minorEastAsia" w:hAnsiTheme="minorEastAsia" w:cstheme="minorEastAsia"/>
          <w:szCs w:val="21"/>
        </w:rPr>
      </w:pPr>
    </w:p>
    <w:p w14:paraId="554F950E" w14:textId="52517558" w:rsidR="009D5059" w:rsidRDefault="009D5059" w:rsidP="00467F3A">
      <w:pPr>
        <w:spacing w:before="80"/>
        <w:jc w:val="left"/>
        <w:rPr>
          <w:rFonts w:asciiTheme="minorEastAsia" w:hAnsiTheme="minorEastAsia" w:cstheme="minorEastAsia"/>
          <w:szCs w:val="21"/>
        </w:rPr>
      </w:pPr>
    </w:p>
    <w:p w14:paraId="1A0F8CFC" w14:textId="792EBF85" w:rsidR="009D5059" w:rsidRDefault="009D5059" w:rsidP="00467F3A">
      <w:pPr>
        <w:spacing w:before="80"/>
        <w:jc w:val="left"/>
        <w:rPr>
          <w:rFonts w:asciiTheme="minorEastAsia" w:hAnsiTheme="minorEastAsia" w:cstheme="minorEastAsia"/>
          <w:szCs w:val="21"/>
        </w:rPr>
      </w:pPr>
    </w:p>
    <w:p w14:paraId="11765066" w14:textId="58530828" w:rsidR="009D5059" w:rsidRDefault="009D5059" w:rsidP="00467F3A">
      <w:pPr>
        <w:spacing w:before="80"/>
        <w:jc w:val="left"/>
        <w:rPr>
          <w:rFonts w:asciiTheme="minorEastAsia" w:hAnsiTheme="minorEastAsia" w:cstheme="minorEastAsia"/>
          <w:szCs w:val="21"/>
        </w:rPr>
      </w:pPr>
    </w:p>
    <w:p w14:paraId="046CD7C0" w14:textId="77777777" w:rsidR="009D5059" w:rsidRPr="00467F3A" w:rsidRDefault="009D5059" w:rsidP="00467F3A">
      <w:pPr>
        <w:spacing w:before="80"/>
        <w:jc w:val="left"/>
        <w:rPr>
          <w:rFonts w:asciiTheme="minorEastAsia" w:hAnsiTheme="minorEastAsia" w:cstheme="minorEastAsia"/>
          <w:szCs w:val="21"/>
        </w:rPr>
      </w:pPr>
    </w:p>
    <w:p w14:paraId="46CE2BB4" w14:textId="49AED74B" w:rsidR="00E64C56" w:rsidRDefault="003F326E" w:rsidP="003F326E">
      <w:pPr>
        <w:pStyle w:val="1"/>
        <w:keepNext w:val="0"/>
        <w:keepLines w:val="0"/>
        <w:spacing w:beforeLines="100" w:before="312" w:afterLines="100" w:after="312" w:line="460" w:lineRule="exact"/>
        <w:jc w:val="left"/>
        <w:rPr>
          <w:rFonts w:eastAsia="黑体"/>
        </w:rPr>
      </w:pPr>
      <w:bookmarkStart w:id="69" w:name="_Toc44792723"/>
      <w:bookmarkStart w:id="70" w:name="_Toc75813253"/>
      <w:r>
        <w:rPr>
          <w:rFonts w:hint="eastAsia"/>
        </w:rPr>
        <w:lastRenderedPageBreak/>
        <w:t>4</w:t>
      </w:r>
      <w:r w:rsidR="00D76967">
        <w:rPr>
          <w:rFonts w:hint="eastAsia"/>
        </w:rPr>
        <w:t>非功能</w:t>
      </w:r>
      <w:bookmarkEnd w:id="69"/>
      <w:r w:rsidR="00D76967">
        <w:rPr>
          <w:rFonts w:hint="eastAsia"/>
        </w:rPr>
        <w:t>需求</w:t>
      </w:r>
      <w:bookmarkEnd w:id="70"/>
    </w:p>
    <w:p w14:paraId="6E6F7214" w14:textId="64538B54" w:rsidR="00E64C56" w:rsidRPr="00FA22A5" w:rsidRDefault="003F326E" w:rsidP="00FA22A5">
      <w:pPr>
        <w:pStyle w:val="22"/>
        <w:rPr>
          <w:sz w:val="32"/>
        </w:rPr>
      </w:pPr>
      <w:bookmarkStart w:id="71" w:name="_Toc44792724"/>
      <w:bookmarkStart w:id="72" w:name="_Toc75813254"/>
      <w:r w:rsidRPr="00FA22A5">
        <w:rPr>
          <w:rFonts w:hint="eastAsia"/>
          <w:sz w:val="32"/>
        </w:rPr>
        <w:t>4</w:t>
      </w:r>
      <w:r w:rsidRPr="00FA22A5">
        <w:rPr>
          <w:sz w:val="32"/>
        </w:rPr>
        <w:t>.1</w:t>
      </w:r>
      <w:bookmarkEnd w:id="71"/>
      <w:r w:rsidR="007D59F7" w:rsidRPr="00FA22A5">
        <w:rPr>
          <w:sz w:val="32"/>
        </w:rPr>
        <w:t>安全需求</w:t>
      </w:r>
      <w:bookmarkEnd w:id="72"/>
    </w:p>
    <w:p w14:paraId="4478535D" w14:textId="77777777" w:rsidR="00E64C56" w:rsidRDefault="00E64C56" w:rsidP="00FA22A5">
      <w:pPr>
        <w:pStyle w:val="ad"/>
        <w:ind w:firstLineChars="0" w:firstLine="0"/>
      </w:pPr>
      <w:r>
        <w:rPr>
          <w:rFonts w:hint="eastAsia"/>
        </w:rPr>
        <w:t>（1）所有用户属性信息的传输，都需要在接口层进行数据加密。</w:t>
      </w:r>
    </w:p>
    <w:p w14:paraId="5722F86A" w14:textId="77777777" w:rsidR="00E64C56" w:rsidRDefault="00E64C56" w:rsidP="00FA22A5">
      <w:pPr>
        <w:pStyle w:val="ad"/>
        <w:ind w:firstLineChars="0" w:firstLine="0"/>
      </w:pPr>
      <w:r>
        <w:rPr>
          <w:rFonts w:hint="eastAsia"/>
        </w:rPr>
        <w:t>（2）后台管理系统要混淆过代码，以防</w:t>
      </w:r>
      <w:proofErr w:type="gramStart"/>
      <w:r>
        <w:rPr>
          <w:rFonts w:hint="eastAsia"/>
        </w:rPr>
        <w:t>被竞品开发</w:t>
      </w:r>
      <w:proofErr w:type="gramEnd"/>
      <w:r>
        <w:rPr>
          <w:rFonts w:hint="eastAsia"/>
        </w:rPr>
        <w:t>者或攻击者破解代码。</w:t>
      </w:r>
    </w:p>
    <w:p w14:paraId="73A0EE58" w14:textId="77777777" w:rsidR="00E64C56" w:rsidRDefault="00E64C56" w:rsidP="00FA22A5">
      <w:pPr>
        <w:pStyle w:val="ad"/>
        <w:ind w:firstLineChars="0" w:firstLine="0"/>
      </w:pPr>
      <w:r>
        <w:rPr>
          <w:rFonts w:hint="eastAsia"/>
        </w:rPr>
        <w:t>（3）后台管理系统的用户应该由管理员指定，任何未经允许的用户一律不允许登录系统。</w:t>
      </w:r>
    </w:p>
    <w:p w14:paraId="7FE49F20" w14:textId="3DCAFE04" w:rsidR="00E64C56" w:rsidRDefault="00E64C56" w:rsidP="00FA22A5">
      <w:pPr>
        <w:pStyle w:val="ad"/>
        <w:numPr>
          <w:ilvl w:val="0"/>
          <w:numId w:val="8"/>
        </w:numPr>
        <w:ind w:firstLineChars="0"/>
      </w:pPr>
      <w:proofErr w:type="gramStart"/>
      <w:r>
        <w:rPr>
          <w:rFonts w:hint="eastAsia"/>
        </w:rPr>
        <w:t>范</w:t>
      </w:r>
      <w:proofErr w:type="gramEnd"/>
      <w:r>
        <w:rPr>
          <w:rFonts w:hint="eastAsia"/>
        </w:rPr>
        <w:t>恶意刷数据。</w:t>
      </w:r>
    </w:p>
    <w:p w14:paraId="00B983E4" w14:textId="68BEB388" w:rsidR="00E64C56" w:rsidRPr="00FA22A5" w:rsidRDefault="00FA22A5" w:rsidP="00FA22A5">
      <w:pPr>
        <w:pStyle w:val="22"/>
        <w:rPr>
          <w:sz w:val="32"/>
        </w:rPr>
      </w:pPr>
      <w:bookmarkStart w:id="73" w:name="_Toc75813255"/>
      <w:r>
        <w:rPr>
          <w:sz w:val="32"/>
        </w:rPr>
        <w:t>4.2</w:t>
      </w:r>
      <w:r w:rsidR="00EE259D" w:rsidRPr="00FA22A5">
        <w:rPr>
          <w:sz w:val="32"/>
        </w:rPr>
        <w:t>性能需求</w:t>
      </w:r>
      <w:bookmarkEnd w:id="73"/>
    </w:p>
    <w:p w14:paraId="68057FA4" w14:textId="7BE8E0B6" w:rsidR="00E64C56" w:rsidRPr="00FA22A5" w:rsidRDefault="00EE259D" w:rsidP="00FA22A5">
      <w:pPr>
        <w:pStyle w:val="3"/>
        <w:numPr>
          <w:ilvl w:val="0"/>
          <w:numId w:val="0"/>
        </w:numPr>
        <w:rPr>
          <w:sz w:val="30"/>
          <w:szCs w:val="30"/>
        </w:rPr>
      </w:pPr>
      <w:bookmarkStart w:id="74" w:name="_Toc44792726"/>
      <w:bookmarkStart w:id="75" w:name="_Toc75813256"/>
      <w:r w:rsidRPr="00FA22A5">
        <w:rPr>
          <w:rFonts w:hint="eastAsia"/>
          <w:sz w:val="30"/>
          <w:szCs w:val="30"/>
        </w:rPr>
        <w:t>4</w:t>
      </w:r>
      <w:r w:rsidRPr="00FA22A5">
        <w:rPr>
          <w:sz w:val="30"/>
          <w:szCs w:val="30"/>
        </w:rPr>
        <w:t>.2.1</w:t>
      </w:r>
      <w:bookmarkEnd w:id="74"/>
      <w:r w:rsidRPr="00FA22A5">
        <w:rPr>
          <w:rFonts w:hint="eastAsia"/>
          <w:sz w:val="30"/>
          <w:szCs w:val="30"/>
        </w:rPr>
        <w:t>动态数值需求</w:t>
      </w:r>
      <w:bookmarkEnd w:id="75"/>
    </w:p>
    <w:tbl>
      <w:tblPr>
        <w:tblW w:w="0" w:type="auto"/>
        <w:tblLook w:val="04A0" w:firstRow="1" w:lastRow="0" w:firstColumn="1" w:lastColumn="0" w:noHBand="0" w:noVBand="1"/>
      </w:tblPr>
      <w:tblGrid>
        <w:gridCol w:w="1921"/>
        <w:gridCol w:w="6385"/>
      </w:tblGrid>
      <w:tr w:rsidR="00E64C56" w14:paraId="42127E52" w14:textId="77777777" w:rsidTr="00E64C56">
        <w:tc>
          <w:tcPr>
            <w:tcW w:w="2940" w:type="dxa"/>
            <w:hideMark/>
          </w:tcPr>
          <w:p w14:paraId="35FEB12A" w14:textId="32545476" w:rsidR="00E64C56" w:rsidRDefault="00E64C56">
            <w:pPr>
              <w:widowControl/>
              <w:spacing w:before="100" w:beforeAutospacing="1" w:after="100" w:afterAutospacing="1"/>
              <w:ind w:firstLine="480"/>
              <w:jc w:val="center"/>
              <w:rPr>
                <w:rFonts w:asciiTheme="minorEastAsia" w:hAnsiTheme="minorEastAsia" w:cstheme="minorEastAsia"/>
                <w:color w:val="24292E"/>
                <w:sz w:val="24"/>
                <w:szCs w:val="24"/>
              </w:rPr>
            </w:pPr>
          </w:p>
        </w:tc>
        <w:tc>
          <w:tcPr>
            <w:tcW w:w="4261" w:type="dxa"/>
            <w:hideMark/>
          </w:tcPr>
          <w:p w14:paraId="06DF5D7F" w14:textId="25B10EF9" w:rsidR="00E64C56" w:rsidRDefault="00E64C56">
            <w:pPr>
              <w:widowControl/>
              <w:spacing w:before="100" w:beforeAutospacing="1" w:after="100" w:afterAutospacing="1"/>
              <w:ind w:firstLine="480"/>
              <w:jc w:val="center"/>
              <w:rPr>
                <w:rFonts w:asciiTheme="minorEastAsia" w:hAnsiTheme="minorEastAsia" w:cstheme="minorEastAsia"/>
                <w:color w:val="24292E"/>
                <w:sz w:val="24"/>
                <w:szCs w:val="24"/>
              </w:rPr>
            </w:pPr>
          </w:p>
        </w:tc>
      </w:tr>
      <w:tr w:rsidR="00E64C56" w14:paraId="2C8129A3" w14:textId="77777777" w:rsidTr="00E64C56">
        <w:tc>
          <w:tcPr>
            <w:tcW w:w="2940" w:type="dxa"/>
            <w:hideMark/>
          </w:tcPr>
          <w:p w14:paraId="5A84D792" w14:textId="61381829" w:rsidR="00E64C56" w:rsidRDefault="00E64C56">
            <w:pPr>
              <w:widowControl/>
              <w:spacing w:before="100" w:beforeAutospacing="1" w:after="100" w:afterAutospacing="1"/>
              <w:ind w:firstLine="480"/>
              <w:jc w:val="left"/>
              <w:rPr>
                <w:rFonts w:asciiTheme="minorEastAsia" w:hAnsiTheme="minorEastAsia" w:cstheme="minorEastAsia"/>
                <w:color w:val="24292E"/>
                <w:sz w:val="24"/>
                <w:szCs w:val="24"/>
              </w:rPr>
            </w:pPr>
          </w:p>
        </w:tc>
        <w:tc>
          <w:tcPr>
            <w:tcW w:w="4261" w:type="dxa"/>
            <w:hideMark/>
          </w:tcPr>
          <w:p w14:paraId="354ED654" w14:textId="5495EAFD" w:rsidR="00E64C56" w:rsidRDefault="00E64C56">
            <w:pPr>
              <w:widowControl/>
              <w:spacing w:before="100" w:beforeAutospacing="1" w:after="100" w:afterAutospacing="1"/>
              <w:ind w:firstLine="480"/>
              <w:jc w:val="left"/>
              <w:rPr>
                <w:rFonts w:asciiTheme="minorEastAsia" w:hAnsiTheme="minorEastAsia" w:cstheme="minorEastAsia"/>
                <w:color w:val="24292E"/>
                <w:sz w:val="24"/>
                <w:szCs w:val="24"/>
              </w:rPr>
            </w:pPr>
          </w:p>
        </w:tc>
      </w:tr>
      <w:tr w:rsidR="00E64C56" w14:paraId="4A237EC1" w14:textId="77777777" w:rsidTr="00E64C56">
        <w:tc>
          <w:tcPr>
            <w:tcW w:w="2940" w:type="dxa"/>
            <w:hideMark/>
          </w:tcPr>
          <w:p w14:paraId="722712E0" w14:textId="62E05ED1" w:rsidR="00E64C56" w:rsidRDefault="00E64C56">
            <w:pPr>
              <w:widowControl/>
              <w:spacing w:before="100" w:beforeAutospacing="1" w:after="100" w:afterAutospacing="1"/>
              <w:ind w:firstLine="480"/>
              <w:jc w:val="left"/>
              <w:rPr>
                <w:rFonts w:asciiTheme="minorEastAsia" w:hAnsiTheme="minorEastAsia" w:cstheme="minorEastAsia"/>
                <w:color w:val="24292E"/>
                <w:sz w:val="24"/>
                <w:szCs w:val="24"/>
              </w:rPr>
            </w:pPr>
          </w:p>
        </w:tc>
        <w:tc>
          <w:tcPr>
            <w:tcW w:w="4261" w:type="dxa"/>
            <w:hideMark/>
          </w:tcPr>
          <w:p w14:paraId="600C1236" w14:textId="2159E6EC" w:rsidR="00E64C56" w:rsidRDefault="00E64C56">
            <w:pPr>
              <w:widowControl/>
              <w:spacing w:before="100" w:beforeAutospacing="1" w:after="100" w:afterAutospacing="1"/>
              <w:ind w:firstLine="480"/>
              <w:jc w:val="left"/>
              <w:rPr>
                <w:rFonts w:asciiTheme="minorEastAsia" w:hAnsiTheme="minorEastAsia" w:cstheme="minorEastAsia"/>
                <w:color w:val="24292E"/>
                <w:sz w:val="24"/>
                <w:szCs w:val="24"/>
              </w:rPr>
            </w:pPr>
          </w:p>
        </w:tc>
      </w:tr>
      <w:tr w:rsidR="00E64C56" w14:paraId="44F32D78" w14:textId="77777777" w:rsidTr="00E64C56">
        <w:tc>
          <w:tcPr>
            <w:tcW w:w="2940" w:type="dxa"/>
            <w:hideMark/>
          </w:tcPr>
          <w:p w14:paraId="32BD3074" w14:textId="57E75D73" w:rsidR="00E64C56" w:rsidRDefault="00E64C56" w:rsidP="005F370A">
            <w:pPr>
              <w:widowControl/>
              <w:spacing w:before="100" w:beforeAutospacing="1" w:after="100" w:afterAutospacing="1"/>
              <w:jc w:val="left"/>
              <w:rPr>
                <w:rFonts w:asciiTheme="minorEastAsia" w:hAnsiTheme="minorEastAsia" w:cstheme="minorEastAsia"/>
                <w:color w:val="24292E"/>
                <w:sz w:val="24"/>
                <w:szCs w:val="24"/>
              </w:rPr>
            </w:pPr>
          </w:p>
        </w:tc>
        <w:tc>
          <w:tcPr>
            <w:tcW w:w="4261" w:type="dxa"/>
            <w:hideMark/>
          </w:tcPr>
          <w:p w14:paraId="1EF8AC35" w14:textId="72153A67" w:rsidR="00E64C56" w:rsidRDefault="00E64C56" w:rsidP="005F370A">
            <w:pPr>
              <w:widowControl/>
              <w:spacing w:before="100" w:beforeAutospacing="1" w:after="100" w:afterAutospacing="1"/>
              <w:jc w:val="left"/>
              <w:rPr>
                <w:rFonts w:asciiTheme="minorEastAsia" w:hAnsiTheme="minorEastAsia" w:cstheme="minorEastAsia"/>
                <w:color w:val="24292E"/>
                <w:sz w:val="24"/>
                <w:szCs w:val="24"/>
              </w:rPr>
            </w:pPr>
          </w:p>
        </w:tc>
      </w:tr>
      <w:tr w:rsidR="00E64C56" w14:paraId="0F4D39BA" w14:textId="77777777" w:rsidTr="00E64C56">
        <w:tc>
          <w:tcPr>
            <w:tcW w:w="2940" w:type="dxa"/>
            <w:hideMark/>
          </w:tcPr>
          <w:p w14:paraId="4024219F" w14:textId="5F75E1D4" w:rsidR="00E64C56" w:rsidRDefault="00E64C56" w:rsidP="00FA22A5">
            <w:pPr>
              <w:widowControl/>
              <w:spacing w:before="100" w:beforeAutospacing="1" w:after="100" w:afterAutospacing="1"/>
              <w:jc w:val="center"/>
              <w:rPr>
                <w:rFonts w:asciiTheme="minorEastAsia" w:hAnsiTheme="minorEastAsia" w:cstheme="minorEastAsia"/>
                <w:color w:val="24292E"/>
                <w:sz w:val="24"/>
                <w:szCs w:val="24"/>
              </w:rPr>
            </w:pPr>
          </w:p>
        </w:tc>
        <w:tc>
          <w:tcPr>
            <w:tcW w:w="4261" w:type="dxa"/>
            <w:hideMark/>
          </w:tcPr>
          <w:p w14:paraId="06F52122" w14:textId="655C0EA7" w:rsidR="00E64C56" w:rsidRDefault="00E64C56" w:rsidP="00FA22A5">
            <w:pPr>
              <w:widowControl/>
              <w:spacing w:before="100" w:beforeAutospacing="1" w:after="100" w:afterAutospacing="1"/>
              <w:jc w:val="center"/>
              <w:rPr>
                <w:rFonts w:asciiTheme="minorEastAsia" w:hAnsiTheme="minorEastAsia" w:cstheme="minorEastAsia"/>
                <w:color w:val="24292E"/>
                <w:sz w:val="24"/>
                <w:szCs w:val="24"/>
              </w:rPr>
            </w:pPr>
          </w:p>
          <w:tbl>
            <w:tblPr>
              <w:tblStyle w:val="af"/>
              <w:tblW w:w="6159" w:type="dxa"/>
              <w:tblLook w:val="04A0" w:firstRow="1" w:lastRow="0" w:firstColumn="1" w:lastColumn="0" w:noHBand="0" w:noVBand="1"/>
            </w:tblPr>
            <w:tblGrid>
              <w:gridCol w:w="2017"/>
              <w:gridCol w:w="4142"/>
            </w:tblGrid>
            <w:tr w:rsidR="005F370A" w14:paraId="20D89969" w14:textId="77777777" w:rsidTr="005F370A">
              <w:tc>
                <w:tcPr>
                  <w:tcW w:w="2017" w:type="dxa"/>
                </w:tcPr>
                <w:p w14:paraId="35AA5E91" w14:textId="6839110D" w:rsidR="005F370A" w:rsidRDefault="005F370A" w:rsidP="00FA22A5">
                  <w:pPr>
                    <w:widowControl/>
                    <w:spacing w:before="100" w:beforeAutospacing="1" w:after="100" w:afterAutospacing="1"/>
                    <w:jc w:val="center"/>
                    <w:rPr>
                      <w:rFonts w:asciiTheme="minorEastAsia" w:hAnsiTheme="minorEastAsia" w:cstheme="minorEastAsia"/>
                      <w:color w:val="24292E"/>
                      <w:sz w:val="24"/>
                      <w:szCs w:val="24"/>
                    </w:rPr>
                  </w:pPr>
                  <w:r>
                    <w:rPr>
                      <w:rFonts w:asciiTheme="minorEastAsia" w:hAnsiTheme="minorEastAsia" w:cstheme="minorEastAsia" w:hint="eastAsia"/>
                      <w:color w:val="24292E"/>
                      <w:sz w:val="24"/>
                      <w:szCs w:val="24"/>
                    </w:rPr>
                    <w:t>功能</w:t>
                  </w:r>
                </w:p>
              </w:tc>
              <w:tc>
                <w:tcPr>
                  <w:tcW w:w="4142" w:type="dxa"/>
                </w:tcPr>
                <w:p w14:paraId="63FA9FFD" w14:textId="14982CBE" w:rsidR="005F370A" w:rsidRDefault="005F370A" w:rsidP="00FA22A5">
                  <w:pPr>
                    <w:widowControl/>
                    <w:spacing w:before="100" w:beforeAutospacing="1" w:after="100" w:afterAutospacing="1"/>
                    <w:jc w:val="center"/>
                    <w:rPr>
                      <w:rFonts w:asciiTheme="minorEastAsia" w:hAnsiTheme="minorEastAsia" w:cstheme="minorEastAsia"/>
                      <w:color w:val="24292E"/>
                      <w:sz w:val="24"/>
                      <w:szCs w:val="24"/>
                    </w:rPr>
                  </w:pPr>
                  <w:r>
                    <w:rPr>
                      <w:rFonts w:asciiTheme="minorEastAsia" w:hAnsiTheme="minorEastAsia" w:cstheme="minorEastAsia" w:hint="eastAsia"/>
                      <w:color w:val="24292E"/>
                      <w:sz w:val="24"/>
                      <w:szCs w:val="24"/>
                    </w:rPr>
                    <w:t>性能需求</w:t>
                  </w:r>
                </w:p>
              </w:tc>
            </w:tr>
            <w:tr w:rsidR="005F370A" w14:paraId="6927DFD6" w14:textId="77777777" w:rsidTr="005F370A">
              <w:tc>
                <w:tcPr>
                  <w:tcW w:w="2017" w:type="dxa"/>
                </w:tcPr>
                <w:p w14:paraId="30820539" w14:textId="4003CD83" w:rsidR="005F370A" w:rsidRDefault="005F370A" w:rsidP="00FA22A5">
                  <w:pPr>
                    <w:widowControl/>
                    <w:spacing w:before="100" w:beforeAutospacing="1" w:after="100" w:afterAutospacing="1"/>
                    <w:jc w:val="center"/>
                    <w:rPr>
                      <w:rFonts w:asciiTheme="minorEastAsia" w:hAnsiTheme="minorEastAsia" w:cstheme="minorEastAsia"/>
                      <w:color w:val="24292E"/>
                      <w:sz w:val="24"/>
                      <w:szCs w:val="24"/>
                    </w:rPr>
                  </w:pPr>
                  <w:r>
                    <w:rPr>
                      <w:rFonts w:asciiTheme="minorEastAsia" w:hAnsiTheme="minorEastAsia" w:cstheme="minorEastAsia" w:hint="eastAsia"/>
                      <w:color w:val="24292E"/>
                      <w:sz w:val="24"/>
                      <w:szCs w:val="24"/>
                    </w:rPr>
                    <w:t>首页</w:t>
                  </w:r>
                </w:p>
              </w:tc>
              <w:tc>
                <w:tcPr>
                  <w:tcW w:w="4142" w:type="dxa"/>
                </w:tcPr>
                <w:p w14:paraId="070F1867" w14:textId="1664C23B" w:rsidR="005F370A" w:rsidRDefault="005F370A" w:rsidP="00FA22A5">
                  <w:pPr>
                    <w:widowControl/>
                    <w:spacing w:before="100" w:beforeAutospacing="1" w:after="100" w:afterAutospacing="1"/>
                    <w:jc w:val="center"/>
                    <w:rPr>
                      <w:rFonts w:asciiTheme="minorEastAsia" w:hAnsiTheme="minorEastAsia" w:cstheme="minorEastAsia"/>
                      <w:color w:val="24292E"/>
                      <w:sz w:val="24"/>
                      <w:szCs w:val="24"/>
                    </w:rPr>
                  </w:pPr>
                  <w:r>
                    <w:rPr>
                      <w:rFonts w:asciiTheme="minorEastAsia" w:hAnsiTheme="minorEastAsia" w:cstheme="minorEastAsia" w:hint="eastAsia"/>
                      <w:color w:val="24292E"/>
                      <w:sz w:val="24"/>
                      <w:szCs w:val="24"/>
                    </w:rPr>
                    <w:t>用户从登录页面输入账号密码点击登录到进入到首页的时间不超过</w:t>
                  </w:r>
                  <w:r>
                    <w:rPr>
                      <w:rFonts w:asciiTheme="minorEastAsia" w:hAnsiTheme="minorEastAsia" w:cstheme="minorEastAsia" w:hint="eastAsia"/>
                      <w:color w:val="24292E"/>
                      <w:sz w:val="24"/>
                      <w:szCs w:val="24"/>
                    </w:rPr>
                    <w:t>1s</w:t>
                  </w:r>
                  <w:r>
                    <w:rPr>
                      <w:rFonts w:asciiTheme="minorEastAsia" w:hAnsiTheme="minorEastAsia" w:cstheme="minorEastAsia" w:hint="eastAsia"/>
                      <w:color w:val="24292E"/>
                      <w:sz w:val="24"/>
                      <w:szCs w:val="24"/>
                    </w:rPr>
                    <w:t>。</w:t>
                  </w:r>
                </w:p>
              </w:tc>
            </w:tr>
            <w:tr w:rsidR="005F370A" w14:paraId="07631776" w14:textId="77777777" w:rsidTr="005F370A">
              <w:tc>
                <w:tcPr>
                  <w:tcW w:w="2017" w:type="dxa"/>
                </w:tcPr>
                <w:p w14:paraId="39C30C54" w14:textId="54A2761B" w:rsidR="005F370A" w:rsidRDefault="005F370A" w:rsidP="00FA22A5">
                  <w:pPr>
                    <w:widowControl/>
                    <w:spacing w:before="100" w:beforeAutospacing="1" w:after="100" w:afterAutospacing="1"/>
                    <w:jc w:val="center"/>
                    <w:rPr>
                      <w:rFonts w:asciiTheme="minorEastAsia" w:hAnsiTheme="minorEastAsia" w:cstheme="minorEastAsia"/>
                      <w:color w:val="24292E"/>
                      <w:sz w:val="24"/>
                      <w:szCs w:val="24"/>
                    </w:rPr>
                  </w:pPr>
                  <w:r>
                    <w:rPr>
                      <w:rFonts w:asciiTheme="minorEastAsia" w:hAnsiTheme="minorEastAsia" w:cstheme="minorEastAsia" w:hint="eastAsia"/>
                      <w:color w:val="24292E"/>
                      <w:sz w:val="24"/>
                      <w:szCs w:val="24"/>
                    </w:rPr>
                    <w:t>单页面</w:t>
                  </w:r>
                </w:p>
              </w:tc>
              <w:tc>
                <w:tcPr>
                  <w:tcW w:w="4142" w:type="dxa"/>
                </w:tcPr>
                <w:p w14:paraId="0ABCC876" w14:textId="10FCB16C" w:rsidR="005F370A" w:rsidRDefault="005F370A" w:rsidP="00FA22A5">
                  <w:pPr>
                    <w:widowControl/>
                    <w:spacing w:before="100" w:beforeAutospacing="1" w:after="100" w:afterAutospacing="1"/>
                    <w:jc w:val="center"/>
                    <w:rPr>
                      <w:rFonts w:asciiTheme="minorEastAsia" w:hAnsiTheme="minorEastAsia" w:cstheme="minorEastAsia"/>
                      <w:color w:val="24292E"/>
                      <w:sz w:val="24"/>
                      <w:szCs w:val="24"/>
                    </w:rPr>
                  </w:pPr>
                  <w:r>
                    <w:rPr>
                      <w:rFonts w:asciiTheme="minorEastAsia" w:hAnsiTheme="minorEastAsia" w:cstheme="minorEastAsia" w:hint="eastAsia"/>
                      <w:color w:val="24292E"/>
                      <w:sz w:val="24"/>
                      <w:szCs w:val="24"/>
                    </w:rPr>
                    <w:t>单页面加载时间不超过</w:t>
                  </w:r>
                  <w:r>
                    <w:rPr>
                      <w:rFonts w:asciiTheme="minorEastAsia" w:hAnsiTheme="minorEastAsia" w:cstheme="minorEastAsia" w:hint="eastAsia"/>
                      <w:color w:val="24292E"/>
                      <w:sz w:val="24"/>
                      <w:szCs w:val="24"/>
                    </w:rPr>
                    <w:t>2s</w:t>
                  </w:r>
                  <w:r>
                    <w:rPr>
                      <w:rFonts w:asciiTheme="minorEastAsia" w:hAnsiTheme="minorEastAsia" w:cstheme="minorEastAsia" w:hint="eastAsia"/>
                      <w:color w:val="24292E"/>
                      <w:sz w:val="24"/>
                      <w:szCs w:val="24"/>
                    </w:rPr>
                    <w:t>，若</w:t>
                  </w:r>
                  <w:r>
                    <w:rPr>
                      <w:rFonts w:asciiTheme="minorEastAsia" w:hAnsiTheme="minorEastAsia" w:cstheme="minorEastAsia" w:hint="eastAsia"/>
                      <w:color w:val="24292E"/>
                      <w:sz w:val="24"/>
                      <w:szCs w:val="24"/>
                    </w:rPr>
                    <w:t>2s</w:t>
                  </w:r>
                  <w:r>
                    <w:rPr>
                      <w:rFonts w:asciiTheme="minorEastAsia" w:hAnsiTheme="minorEastAsia" w:cstheme="minorEastAsia" w:hint="eastAsia"/>
                      <w:color w:val="24292E"/>
                      <w:sz w:val="24"/>
                      <w:szCs w:val="24"/>
                    </w:rPr>
                    <w:t>后无响应，需要给出提示：网络繁忙，请稍后重试。且点击页面可以重新加载。</w:t>
                  </w:r>
                </w:p>
              </w:tc>
            </w:tr>
            <w:tr w:rsidR="005F370A" w14:paraId="42E402CE" w14:textId="77777777" w:rsidTr="005F370A">
              <w:tc>
                <w:tcPr>
                  <w:tcW w:w="2017" w:type="dxa"/>
                </w:tcPr>
                <w:p w14:paraId="7F87AD01" w14:textId="7F0D7272" w:rsidR="005F370A" w:rsidRDefault="005F370A" w:rsidP="00FA22A5">
                  <w:pPr>
                    <w:widowControl/>
                    <w:spacing w:before="100" w:beforeAutospacing="1" w:after="100" w:afterAutospacing="1"/>
                    <w:jc w:val="center"/>
                    <w:rPr>
                      <w:rFonts w:asciiTheme="minorEastAsia" w:hAnsiTheme="minorEastAsia" w:cstheme="minorEastAsia"/>
                      <w:color w:val="24292E"/>
                      <w:sz w:val="24"/>
                      <w:szCs w:val="24"/>
                    </w:rPr>
                  </w:pPr>
                  <w:r>
                    <w:rPr>
                      <w:rFonts w:asciiTheme="minorEastAsia" w:hAnsiTheme="minorEastAsia" w:cstheme="minorEastAsia" w:hint="eastAsia"/>
                      <w:color w:val="24292E"/>
                      <w:sz w:val="24"/>
                      <w:szCs w:val="24"/>
                    </w:rPr>
                    <w:t>菜单管理</w:t>
                  </w:r>
                </w:p>
              </w:tc>
              <w:tc>
                <w:tcPr>
                  <w:tcW w:w="4142" w:type="dxa"/>
                </w:tcPr>
                <w:p w14:paraId="130506D6" w14:textId="0D079EAB" w:rsidR="005F370A" w:rsidRDefault="005F370A" w:rsidP="00FA22A5">
                  <w:pPr>
                    <w:widowControl/>
                    <w:spacing w:before="100" w:beforeAutospacing="1" w:after="100" w:afterAutospacing="1"/>
                    <w:jc w:val="center"/>
                    <w:rPr>
                      <w:rFonts w:asciiTheme="minorEastAsia" w:hAnsiTheme="minorEastAsia" w:cstheme="minorEastAsia"/>
                      <w:color w:val="24292E"/>
                      <w:sz w:val="24"/>
                      <w:szCs w:val="24"/>
                    </w:rPr>
                  </w:pPr>
                  <w:r>
                    <w:rPr>
                      <w:rFonts w:asciiTheme="minorEastAsia" w:hAnsiTheme="minorEastAsia" w:cstheme="minorEastAsia" w:hint="eastAsia"/>
                      <w:color w:val="24292E"/>
                      <w:sz w:val="24"/>
                      <w:szCs w:val="24"/>
                    </w:rPr>
                    <w:t>管理员进入到菜单管理页面对已有菜单进行修改或增删菜单时，系统响应时间不超过</w:t>
                  </w:r>
                  <w:r>
                    <w:rPr>
                      <w:rFonts w:asciiTheme="minorEastAsia" w:hAnsiTheme="minorEastAsia" w:cstheme="minorEastAsia" w:hint="eastAsia"/>
                      <w:color w:val="24292E"/>
                      <w:sz w:val="24"/>
                      <w:szCs w:val="24"/>
                    </w:rPr>
                    <w:t>1s</w:t>
                  </w:r>
                  <w:r>
                    <w:rPr>
                      <w:rFonts w:asciiTheme="minorEastAsia" w:hAnsiTheme="minorEastAsia" w:cstheme="minorEastAsia" w:hint="eastAsia"/>
                      <w:color w:val="24292E"/>
                      <w:sz w:val="24"/>
                      <w:szCs w:val="24"/>
                    </w:rPr>
                    <w:t>。</w:t>
                  </w:r>
                </w:p>
              </w:tc>
            </w:tr>
            <w:tr w:rsidR="005F370A" w14:paraId="7FCDE5DE" w14:textId="77777777" w:rsidTr="005F370A">
              <w:tc>
                <w:tcPr>
                  <w:tcW w:w="2017" w:type="dxa"/>
                </w:tcPr>
                <w:p w14:paraId="404C621E" w14:textId="62DA6877" w:rsidR="005F370A" w:rsidRDefault="005F370A" w:rsidP="00FA22A5">
                  <w:pPr>
                    <w:widowControl/>
                    <w:spacing w:before="100" w:beforeAutospacing="1" w:after="100" w:afterAutospacing="1"/>
                    <w:jc w:val="center"/>
                    <w:rPr>
                      <w:rFonts w:asciiTheme="minorEastAsia" w:hAnsiTheme="minorEastAsia" w:cstheme="minorEastAsia"/>
                      <w:color w:val="24292E"/>
                      <w:sz w:val="24"/>
                      <w:szCs w:val="24"/>
                    </w:rPr>
                  </w:pPr>
                  <w:r>
                    <w:rPr>
                      <w:rFonts w:asciiTheme="minorEastAsia" w:hAnsiTheme="minorEastAsia" w:cstheme="minorEastAsia" w:hint="eastAsia"/>
                      <w:color w:val="24292E"/>
                      <w:sz w:val="24"/>
                      <w:szCs w:val="24"/>
                    </w:rPr>
                    <w:t>角色管理</w:t>
                  </w:r>
                </w:p>
              </w:tc>
              <w:tc>
                <w:tcPr>
                  <w:tcW w:w="4142" w:type="dxa"/>
                </w:tcPr>
                <w:p w14:paraId="4D5CE51A" w14:textId="39292274" w:rsidR="005F370A" w:rsidRDefault="005F370A" w:rsidP="00FA22A5">
                  <w:pPr>
                    <w:widowControl/>
                    <w:spacing w:before="100" w:beforeAutospacing="1" w:after="100" w:afterAutospacing="1"/>
                    <w:jc w:val="center"/>
                    <w:rPr>
                      <w:rFonts w:asciiTheme="minorEastAsia" w:hAnsiTheme="minorEastAsia" w:cstheme="minorEastAsia"/>
                      <w:color w:val="24292E"/>
                      <w:sz w:val="24"/>
                      <w:szCs w:val="24"/>
                    </w:rPr>
                  </w:pPr>
                  <w:r>
                    <w:rPr>
                      <w:rFonts w:asciiTheme="minorEastAsia" w:hAnsiTheme="minorEastAsia" w:cstheme="minorEastAsia" w:hint="eastAsia"/>
                      <w:color w:val="24292E"/>
                      <w:sz w:val="24"/>
                      <w:szCs w:val="24"/>
                    </w:rPr>
                    <w:t>管理员在对某用户的角色进行修改后系统响应时间不超过</w:t>
                  </w:r>
                  <w:r>
                    <w:rPr>
                      <w:rFonts w:asciiTheme="minorEastAsia" w:hAnsiTheme="minorEastAsia" w:cstheme="minorEastAsia" w:hint="eastAsia"/>
                      <w:color w:val="24292E"/>
                      <w:sz w:val="24"/>
                      <w:szCs w:val="24"/>
                    </w:rPr>
                    <w:t>1s</w:t>
                  </w:r>
                  <w:r>
                    <w:rPr>
                      <w:rFonts w:asciiTheme="minorEastAsia" w:hAnsiTheme="minorEastAsia" w:cstheme="minorEastAsia" w:hint="eastAsia"/>
                      <w:color w:val="24292E"/>
                      <w:sz w:val="24"/>
                      <w:szCs w:val="24"/>
                    </w:rPr>
                    <w:t>。</w:t>
                  </w:r>
                </w:p>
              </w:tc>
            </w:tr>
            <w:tr w:rsidR="005F370A" w14:paraId="66AA48B6" w14:textId="77777777" w:rsidTr="005F370A">
              <w:tc>
                <w:tcPr>
                  <w:tcW w:w="2017" w:type="dxa"/>
                </w:tcPr>
                <w:p w14:paraId="18F8642C" w14:textId="7AAB9035" w:rsidR="005F370A" w:rsidRDefault="005F370A" w:rsidP="00FA22A5">
                  <w:pPr>
                    <w:widowControl/>
                    <w:spacing w:before="100" w:beforeAutospacing="1" w:after="100" w:afterAutospacing="1"/>
                    <w:jc w:val="center"/>
                    <w:rPr>
                      <w:rFonts w:asciiTheme="minorEastAsia" w:hAnsiTheme="minorEastAsia" w:cstheme="minorEastAsia"/>
                      <w:color w:val="24292E"/>
                      <w:sz w:val="24"/>
                      <w:szCs w:val="24"/>
                    </w:rPr>
                  </w:pPr>
                  <w:r>
                    <w:rPr>
                      <w:rFonts w:asciiTheme="minorEastAsia" w:hAnsiTheme="minorEastAsia" w:cstheme="minorEastAsia" w:hint="eastAsia"/>
                      <w:color w:val="24292E"/>
                      <w:sz w:val="24"/>
                      <w:szCs w:val="24"/>
                    </w:rPr>
                    <w:t>用户管理</w:t>
                  </w:r>
                </w:p>
              </w:tc>
              <w:tc>
                <w:tcPr>
                  <w:tcW w:w="4142" w:type="dxa"/>
                </w:tcPr>
                <w:p w14:paraId="0C279C77" w14:textId="20A0F7B7" w:rsidR="005F370A" w:rsidRDefault="005F370A" w:rsidP="00FA22A5">
                  <w:pPr>
                    <w:widowControl/>
                    <w:spacing w:before="100" w:beforeAutospacing="1" w:after="100" w:afterAutospacing="1"/>
                    <w:jc w:val="center"/>
                    <w:rPr>
                      <w:rFonts w:asciiTheme="minorEastAsia" w:hAnsiTheme="minorEastAsia" w:cstheme="minorEastAsia"/>
                      <w:color w:val="24292E"/>
                      <w:sz w:val="24"/>
                      <w:szCs w:val="24"/>
                    </w:rPr>
                  </w:pPr>
                  <w:r>
                    <w:rPr>
                      <w:rFonts w:asciiTheme="minorEastAsia" w:hAnsiTheme="minorEastAsia" w:cstheme="minorEastAsia" w:hint="eastAsia"/>
                      <w:color w:val="24292E"/>
                      <w:sz w:val="24"/>
                      <w:szCs w:val="24"/>
                    </w:rPr>
                    <w:t>管理员或教师在对用户进行添加、删除、更改、查询操作的时候，系统响应时间不超过</w:t>
                  </w:r>
                  <w:r>
                    <w:rPr>
                      <w:rFonts w:asciiTheme="minorEastAsia" w:hAnsiTheme="minorEastAsia" w:cstheme="minorEastAsia" w:hint="eastAsia"/>
                      <w:color w:val="24292E"/>
                      <w:sz w:val="24"/>
                      <w:szCs w:val="24"/>
                    </w:rPr>
                    <w:t>1s</w:t>
                  </w:r>
                </w:p>
              </w:tc>
            </w:tr>
          </w:tbl>
          <w:p w14:paraId="452AA01C" w14:textId="2762737C" w:rsidR="005F370A" w:rsidRDefault="005F370A" w:rsidP="00FA22A5">
            <w:pPr>
              <w:widowControl/>
              <w:spacing w:before="100" w:beforeAutospacing="1" w:after="100" w:afterAutospacing="1"/>
              <w:ind w:firstLine="480"/>
              <w:jc w:val="center"/>
              <w:rPr>
                <w:rFonts w:asciiTheme="minorEastAsia" w:hAnsiTheme="minorEastAsia" w:cstheme="minorEastAsia"/>
                <w:color w:val="24292E"/>
                <w:sz w:val="24"/>
                <w:szCs w:val="24"/>
              </w:rPr>
            </w:pPr>
          </w:p>
        </w:tc>
      </w:tr>
    </w:tbl>
    <w:p w14:paraId="20AC4919" w14:textId="77777777" w:rsidR="00E64C56" w:rsidRDefault="00E64C56" w:rsidP="00E64C56">
      <w:pPr>
        <w:widowControl/>
        <w:ind w:firstLine="420"/>
        <w:rPr>
          <w:rFonts w:asciiTheme="minorHAnsi" w:eastAsiaTheme="minorEastAsia" w:hAnsiTheme="minorHAnsi" w:cstheme="minorBidi"/>
          <w:kern w:val="2"/>
          <w:sz w:val="21"/>
          <w:szCs w:val="22"/>
        </w:rPr>
      </w:pPr>
    </w:p>
    <w:p w14:paraId="0C7D0439" w14:textId="73E7FB37" w:rsidR="00E64C56" w:rsidRPr="00FA22A5" w:rsidRDefault="00EE259D" w:rsidP="00EE259D">
      <w:pPr>
        <w:pStyle w:val="3"/>
        <w:numPr>
          <w:ilvl w:val="0"/>
          <w:numId w:val="0"/>
        </w:numPr>
        <w:rPr>
          <w:sz w:val="30"/>
          <w:szCs w:val="30"/>
        </w:rPr>
      </w:pPr>
      <w:bookmarkStart w:id="76" w:name="_Toc44792727"/>
      <w:bookmarkStart w:id="77" w:name="_Toc75813257"/>
      <w:r w:rsidRPr="00FA22A5">
        <w:rPr>
          <w:rFonts w:hint="eastAsia"/>
          <w:sz w:val="30"/>
          <w:szCs w:val="30"/>
        </w:rPr>
        <w:t>4</w:t>
      </w:r>
      <w:r w:rsidRPr="00FA22A5">
        <w:rPr>
          <w:sz w:val="30"/>
          <w:szCs w:val="30"/>
        </w:rPr>
        <w:t>.2.2</w:t>
      </w:r>
      <w:bookmarkEnd w:id="76"/>
      <w:r w:rsidRPr="00FA22A5">
        <w:rPr>
          <w:rFonts w:hint="eastAsia"/>
          <w:sz w:val="30"/>
          <w:szCs w:val="30"/>
        </w:rPr>
        <w:t xml:space="preserve"> </w:t>
      </w:r>
      <w:r w:rsidRPr="00FA22A5">
        <w:rPr>
          <w:sz w:val="30"/>
          <w:szCs w:val="30"/>
        </w:rPr>
        <w:t>静态数值需求</w:t>
      </w:r>
      <w:bookmarkEnd w:id="77"/>
    </w:p>
    <w:p w14:paraId="3317C4C4" w14:textId="77777777" w:rsidR="00E64C56" w:rsidRDefault="00E64C56" w:rsidP="00E64C56">
      <w:pPr>
        <w:pStyle w:val="ad"/>
      </w:pPr>
      <w:r>
        <w:rPr>
          <w:rFonts w:hint="eastAsia"/>
        </w:rPr>
        <w:lastRenderedPageBreak/>
        <w:t>后台管理系统支持10个用户同时在线。</w:t>
      </w:r>
    </w:p>
    <w:p w14:paraId="31E466AD" w14:textId="1735DC13" w:rsidR="00E64C56" w:rsidRPr="00FA22A5" w:rsidRDefault="00EE259D" w:rsidP="00EE259D">
      <w:pPr>
        <w:pStyle w:val="22"/>
        <w:rPr>
          <w:sz w:val="32"/>
        </w:rPr>
      </w:pPr>
      <w:bookmarkStart w:id="78" w:name="_Toc44792728"/>
      <w:bookmarkStart w:id="79" w:name="_Toc75813258"/>
      <w:r w:rsidRPr="00FA22A5">
        <w:rPr>
          <w:sz w:val="32"/>
        </w:rPr>
        <w:t>4.</w:t>
      </w:r>
      <w:bookmarkEnd w:id="78"/>
      <w:r w:rsidRPr="00FA22A5">
        <w:rPr>
          <w:sz w:val="32"/>
        </w:rPr>
        <w:t xml:space="preserve">3 </w:t>
      </w:r>
      <w:r w:rsidRPr="00FA22A5">
        <w:rPr>
          <w:sz w:val="32"/>
        </w:rPr>
        <w:t>兼容性需求</w:t>
      </w:r>
      <w:bookmarkEnd w:id="79"/>
    </w:p>
    <w:p w14:paraId="2243BBAA" w14:textId="77777777" w:rsidR="00E64C56" w:rsidRDefault="00E64C56" w:rsidP="00E64C56">
      <w:pPr>
        <w:pStyle w:val="ad"/>
      </w:pPr>
      <w:r>
        <w:rPr>
          <w:rFonts w:hint="eastAsia"/>
        </w:rPr>
        <w:t>该后天管理系统应能够兼容各种主流浏览器IE浏览器、火狐浏览器、谷歌浏览器、360浏览器等，各浏览器均可正常使用，文字、图片等信息显示正常，无显示异常。</w:t>
      </w:r>
    </w:p>
    <w:p w14:paraId="1B8320CF" w14:textId="47DE1B1C" w:rsidR="00E64C56" w:rsidRPr="00FA22A5" w:rsidRDefault="00EE259D" w:rsidP="00EE259D">
      <w:pPr>
        <w:pStyle w:val="22"/>
        <w:rPr>
          <w:sz w:val="32"/>
          <w:lang w:val="en-US"/>
        </w:rPr>
      </w:pPr>
      <w:bookmarkStart w:id="80" w:name="_Toc44792729"/>
      <w:bookmarkStart w:id="81" w:name="_Toc75813259"/>
      <w:r w:rsidRPr="00FA22A5">
        <w:rPr>
          <w:rFonts w:hint="eastAsia"/>
          <w:sz w:val="32"/>
        </w:rPr>
        <w:t>4</w:t>
      </w:r>
      <w:r w:rsidRPr="00FA22A5">
        <w:rPr>
          <w:sz w:val="32"/>
        </w:rPr>
        <w:t>.4</w:t>
      </w:r>
      <w:bookmarkEnd w:id="80"/>
      <w:r w:rsidRPr="00FA22A5">
        <w:rPr>
          <w:sz w:val="32"/>
        </w:rPr>
        <w:t>可用性需求</w:t>
      </w:r>
      <w:bookmarkEnd w:id="81"/>
    </w:p>
    <w:p w14:paraId="108E5395" w14:textId="77777777" w:rsidR="00E64C56" w:rsidRDefault="00E64C56" w:rsidP="00E64C56">
      <w:pPr>
        <w:pStyle w:val="ad"/>
      </w:pPr>
      <w:r>
        <w:rPr>
          <w:rFonts w:hint="eastAsia"/>
        </w:rPr>
        <w:t>（1）管理员和教师能够简单地登录到后台管理页面，并且能够简单高效地对菜单、角色、用户等数据进行管理。</w:t>
      </w:r>
    </w:p>
    <w:p w14:paraId="3F293F50" w14:textId="77777777" w:rsidR="00E64C56" w:rsidRDefault="00E64C56" w:rsidP="00E64C56">
      <w:pPr>
        <w:pStyle w:val="ad"/>
      </w:pPr>
      <w:r>
        <w:rPr>
          <w:rFonts w:hint="eastAsia"/>
        </w:rPr>
        <w:t>（2）需要避免用户重复点击。</w:t>
      </w:r>
    </w:p>
    <w:p w14:paraId="2C6EC524" w14:textId="77777777" w:rsidR="00E64C56" w:rsidRDefault="00E64C56" w:rsidP="00E64C56">
      <w:pPr>
        <w:pStyle w:val="ad"/>
      </w:pPr>
      <w:r>
        <w:rPr>
          <w:rFonts w:hint="eastAsia"/>
        </w:rPr>
        <w:t>（3）需要为用户提供帮助信息或说明文档，以帮助用户了解基本功能的使用。</w:t>
      </w:r>
    </w:p>
    <w:p w14:paraId="308DD131" w14:textId="77777777" w:rsidR="00E64C56" w:rsidRDefault="00E64C56" w:rsidP="00E64C56">
      <w:pPr>
        <w:pStyle w:val="ad"/>
      </w:pPr>
      <w:r>
        <w:rPr>
          <w:rFonts w:hint="eastAsia"/>
        </w:rPr>
        <w:t>（4）需要保证即时响应用户的操作。</w:t>
      </w:r>
    </w:p>
    <w:p w14:paraId="4B9F19D8" w14:textId="77777777" w:rsidR="00E64C56" w:rsidRDefault="00E64C56" w:rsidP="00E64C56">
      <w:pPr>
        <w:pStyle w:val="ad"/>
      </w:pPr>
      <w:r>
        <w:rPr>
          <w:rFonts w:hint="eastAsia"/>
        </w:rPr>
        <w:t>（5）需要避免多个用户操作时产生冲突。</w:t>
      </w:r>
    </w:p>
    <w:p w14:paraId="2DDF29D1" w14:textId="77777777" w:rsidR="00E64C56" w:rsidRPr="00E64C56" w:rsidRDefault="00E64C56" w:rsidP="00E64C56">
      <w:pPr>
        <w:pStyle w:val="a8"/>
        <w:rPr>
          <w:szCs w:val="22"/>
        </w:rPr>
      </w:pPr>
    </w:p>
    <w:p w14:paraId="645EDE0B" w14:textId="77777777" w:rsidR="003B46E5" w:rsidRPr="00356A5E" w:rsidRDefault="003B46E5" w:rsidP="003B46E5">
      <w:pPr>
        <w:pStyle w:val="a8"/>
        <w:rPr>
          <w:szCs w:val="22"/>
        </w:rPr>
      </w:pPr>
    </w:p>
    <w:p w14:paraId="1805A454" w14:textId="250A2678" w:rsidR="00A87711" w:rsidRPr="00A87711" w:rsidRDefault="00A87711" w:rsidP="00A87711">
      <w:pPr>
        <w:pStyle w:val="a8"/>
        <w:spacing w:before="0" w:beforeAutospacing="0" w:after="0" w:afterAutospacing="0" w:line="312" w:lineRule="auto"/>
        <w:ind w:firstLine="420"/>
        <w:rPr>
          <w:szCs w:val="24"/>
          <w:shd w:val="clear" w:color="auto" w:fill="FFFFFF"/>
        </w:rPr>
      </w:pPr>
    </w:p>
    <w:p w14:paraId="1700E2B3" w14:textId="77777777" w:rsidR="00A87711" w:rsidRPr="00A87711" w:rsidRDefault="00A87711" w:rsidP="00BB5F1D">
      <w:pPr>
        <w:ind w:firstLine="420"/>
        <w:jc w:val="left"/>
        <w:rPr>
          <w:rFonts w:ascii="宋体" w:hAnsi="宋体" w:cs="宋体"/>
          <w:sz w:val="24"/>
          <w:szCs w:val="24"/>
        </w:rPr>
      </w:pPr>
    </w:p>
    <w:p w14:paraId="5547E834" w14:textId="77777777" w:rsidR="00A108F5" w:rsidRPr="00BB5F1D" w:rsidRDefault="00A108F5"/>
    <w:sectPr w:rsidR="00A108F5" w:rsidRPr="00BB5F1D" w:rsidSect="009D5059">
      <w:footerReference w:type="default" r:id="rId3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38C5F" w14:textId="77777777" w:rsidR="008C6C5C" w:rsidRDefault="008C6C5C" w:rsidP="00BB5F1D">
      <w:r>
        <w:separator/>
      </w:r>
    </w:p>
  </w:endnote>
  <w:endnote w:type="continuationSeparator" w:id="0">
    <w:p w14:paraId="10E6F2D3" w14:textId="77777777" w:rsidR="008C6C5C" w:rsidRDefault="008C6C5C" w:rsidP="00BB5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楷体">
    <w:panose1 w:val="02010609060101010101"/>
    <w:charset w:val="86"/>
    <w:family w:val="modern"/>
    <w:pitch w:val="fixed"/>
    <w:sig w:usb0="800002BF" w:usb1="38CF7CFA" w:usb2="00000016" w:usb3="00000000" w:csb0="00040001" w:csb1="00000000"/>
  </w:font>
  <w:font w:name="-apple-system, BlinkMacSystemFo">
    <w:altName w:val="Segoe Print"/>
    <w:charset w:val="00"/>
    <w:family w:val="auto"/>
    <w:pitch w:val="default"/>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334912"/>
      <w:docPartObj>
        <w:docPartGallery w:val="Page Numbers (Bottom of Page)"/>
        <w:docPartUnique/>
      </w:docPartObj>
    </w:sdtPr>
    <w:sdtEndPr/>
    <w:sdtContent>
      <w:p w14:paraId="7D4B0A49" w14:textId="395DBC45" w:rsidR="00D76967" w:rsidRDefault="00D76967">
        <w:pPr>
          <w:pStyle w:val="a5"/>
          <w:jc w:val="center"/>
        </w:pPr>
        <w:r>
          <w:fldChar w:fldCharType="begin"/>
        </w:r>
        <w:r>
          <w:instrText>PAGE   \* MERGEFORMAT</w:instrText>
        </w:r>
        <w:r>
          <w:fldChar w:fldCharType="separate"/>
        </w:r>
        <w:r>
          <w:rPr>
            <w:lang w:val="zh-CN"/>
          </w:rPr>
          <w:t>2</w:t>
        </w:r>
        <w:r>
          <w:fldChar w:fldCharType="end"/>
        </w:r>
      </w:p>
    </w:sdtContent>
  </w:sdt>
  <w:p w14:paraId="3B7915FA" w14:textId="77777777" w:rsidR="00D76967" w:rsidRDefault="00D7696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C5C8A" w14:textId="77777777" w:rsidR="008C6C5C" w:rsidRDefault="008C6C5C" w:rsidP="00BB5F1D">
      <w:r>
        <w:separator/>
      </w:r>
    </w:p>
  </w:footnote>
  <w:footnote w:type="continuationSeparator" w:id="0">
    <w:p w14:paraId="7E393A74" w14:textId="77777777" w:rsidR="008C6C5C" w:rsidRDefault="008C6C5C" w:rsidP="00BB5F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chineseCountingThousand"/>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1" w15:restartNumberingAfterBreak="0">
    <w:nsid w:val="0053208E"/>
    <w:multiLevelType w:val="multilevel"/>
    <w:tmpl w:val="0053208E"/>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2" w15:restartNumberingAfterBreak="0">
    <w:nsid w:val="07A74545"/>
    <w:multiLevelType w:val="multilevel"/>
    <w:tmpl w:val="4142DFB2"/>
    <w:lvl w:ilvl="0">
      <w:start w:val="4"/>
      <w:numFmt w:val="decimal"/>
      <w:lvlText w:val="%1"/>
      <w:lvlJc w:val="left"/>
      <w:pPr>
        <w:ind w:left="396" w:hanging="396"/>
      </w:pPr>
      <w:rPr>
        <w:rFonts w:hint="default"/>
      </w:rPr>
    </w:lvl>
    <w:lvl w:ilvl="1">
      <w:start w:val="2"/>
      <w:numFmt w:val="decimal"/>
      <w:lvlText w:val="%1.%2"/>
      <w:lvlJc w:val="left"/>
      <w:pPr>
        <w:ind w:left="821" w:hanging="396"/>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3" w15:restartNumberingAfterBreak="0">
    <w:nsid w:val="1AEF77FA"/>
    <w:multiLevelType w:val="hybridMultilevel"/>
    <w:tmpl w:val="07221334"/>
    <w:lvl w:ilvl="0" w:tplc="B75CD0D4">
      <w:start w:val="4"/>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F7F52C8"/>
    <w:multiLevelType w:val="hybridMultilevel"/>
    <w:tmpl w:val="6A828620"/>
    <w:lvl w:ilvl="0" w:tplc="190A186C">
      <w:start w:val="4"/>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7612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9ADCABA"/>
    <w:multiLevelType w:val="multilevel"/>
    <w:tmpl w:val="59ADCABA"/>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7" w15:restartNumberingAfterBreak="0">
    <w:nsid w:val="717A27AF"/>
    <w:multiLevelType w:val="multilevel"/>
    <w:tmpl w:val="68C613B4"/>
    <w:lvl w:ilvl="0">
      <w:start w:val="1"/>
      <w:numFmt w:val="decimal"/>
      <w:lvlText w:val="%1"/>
      <w:lvlJc w:val="left"/>
      <w:pPr>
        <w:ind w:left="425" w:hanging="425"/>
      </w:pPr>
    </w:lvl>
    <w:lvl w:ilvl="1">
      <w:numFmt w:val="decimal"/>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 w:numId="5">
    <w:abstractNumId w:val="1"/>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4BA"/>
    <w:rsid w:val="00067861"/>
    <w:rsid w:val="00081018"/>
    <w:rsid w:val="000819B7"/>
    <w:rsid w:val="0009765F"/>
    <w:rsid w:val="0010623E"/>
    <w:rsid w:val="00153204"/>
    <w:rsid w:val="001710A0"/>
    <w:rsid w:val="0017531C"/>
    <w:rsid w:val="00192F15"/>
    <w:rsid w:val="001B322D"/>
    <w:rsid w:val="001B338A"/>
    <w:rsid w:val="001B567B"/>
    <w:rsid w:val="001C4F06"/>
    <w:rsid w:val="00202B27"/>
    <w:rsid w:val="002352EA"/>
    <w:rsid w:val="00241336"/>
    <w:rsid w:val="002541DE"/>
    <w:rsid w:val="00272AA0"/>
    <w:rsid w:val="002B54F3"/>
    <w:rsid w:val="002D2056"/>
    <w:rsid w:val="002F3CA2"/>
    <w:rsid w:val="00315F29"/>
    <w:rsid w:val="00351374"/>
    <w:rsid w:val="00353CAA"/>
    <w:rsid w:val="00356A5E"/>
    <w:rsid w:val="003706F5"/>
    <w:rsid w:val="003B46E5"/>
    <w:rsid w:val="003F326E"/>
    <w:rsid w:val="00443BAA"/>
    <w:rsid w:val="00467F3A"/>
    <w:rsid w:val="00472F20"/>
    <w:rsid w:val="004C5C49"/>
    <w:rsid w:val="004F5A00"/>
    <w:rsid w:val="005069A4"/>
    <w:rsid w:val="00521426"/>
    <w:rsid w:val="00561E8C"/>
    <w:rsid w:val="0059013D"/>
    <w:rsid w:val="005A5C20"/>
    <w:rsid w:val="005B0075"/>
    <w:rsid w:val="005B69B9"/>
    <w:rsid w:val="005F370A"/>
    <w:rsid w:val="00617771"/>
    <w:rsid w:val="00642151"/>
    <w:rsid w:val="006C218F"/>
    <w:rsid w:val="006D084B"/>
    <w:rsid w:val="006E174D"/>
    <w:rsid w:val="00702A48"/>
    <w:rsid w:val="0074175B"/>
    <w:rsid w:val="007545C9"/>
    <w:rsid w:val="00757899"/>
    <w:rsid w:val="00767503"/>
    <w:rsid w:val="007A66EE"/>
    <w:rsid w:val="007D59F7"/>
    <w:rsid w:val="00831847"/>
    <w:rsid w:val="00863702"/>
    <w:rsid w:val="00882C2D"/>
    <w:rsid w:val="008B7F25"/>
    <w:rsid w:val="008C6C5C"/>
    <w:rsid w:val="00902919"/>
    <w:rsid w:val="0090584B"/>
    <w:rsid w:val="00930FB0"/>
    <w:rsid w:val="00933E1D"/>
    <w:rsid w:val="0096658E"/>
    <w:rsid w:val="00997632"/>
    <w:rsid w:val="009A03C2"/>
    <w:rsid w:val="009A187A"/>
    <w:rsid w:val="009D5059"/>
    <w:rsid w:val="009D5DF7"/>
    <w:rsid w:val="009E461F"/>
    <w:rsid w:val="009F7D48"/>
    <w:rsid w:val="00A108F5"/>
    <w:rsid w:val="00A14FD3"/>
    <w:rsid w:val="00A324BA"/>
    <w:rsid w:val="00A36809"/>
    <w:rsid w:val="00A66DD0"/>
    <w:rsid w:val="00A73D2C"/>
    <w:rsid w:val="00A87711"/>
    <w:rsid w:val="00AA78FC"/>
    <w:rsid w:val="00AC43DC"/>
    <w:rsid w:val="00AE7CB2"/>
    <w:rsid w:val="00AF1234"/>
    <w:rsid w:val="00B071DD"/>
    <w:rsid w:val="00BA4AB4"/>
    <w:rsid w:val="00BB5F1D"/>
    <w:rsid w:val="00BD678F"/>
    <w:rsid w:val="00BE35C6"/>
    <w:rsid w:val="00BF7703"/>
    <w:rsid w:val="00C30C05"/>
    <w:rsid w:val="00C70C79"/>
    <w:rsid w:val="00C76FB7"/>
    <w:rsid w:val="00C85B0C"/>
    <w:rsid w:val="00C927C3"/>
    <w:rsid w:val="00CB5065"/>
    <w:rsid w:val="00CB7B86"/>
    <w:rsid w:val="00CD7EBB"/>
    <w:rsid w:val="00CE1F7D"/>
    <w:rsid w:val="00D03ED6"/>
    <w:rsid w:val="00D06293"/>
    <w:rsid w:val="00D10888"/>
    <w:rsid w:val="00D6346B"/>
    <w:rsid w:val="00D76967"/>
    <w:rsid w:val="00DA03CD"/>
    <w:rsid w:val="00E64216"/>
    <w:rsid w:val="00E64C56"/>
    <w:rsid w:val="00E86EFE"/>
    <w:rsid w:val="00EA49E5"/>
    <w:rsid w:val="00ED1980"/>
    <w:rsid w:val="00ED1B1C"/>
    <w:rsid w:val="00ED5143"/>
    <w:rsid w:val="00EE259D"/>
    <w:rsid w:val="00F021B1"/>
    <w:rsid w:val="00F27F65"/>
    <w:rsid w:val="00F331B0"/>
    <w:rsid w:val="00F4339F"/>
    <w:rsid w:val="00F7075E"/>
    <w:rsid w:val="00F8261F"/>
    <w:rsid w:val="00FA22A5"/>
    <w:rsid w:val="00FA644F"/>
    <w:rsid w:val="00FA6B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C0956"/>
  <w15:chartTrackingRefBased/>
  <w15:docId w15:val="{27107468-2103-46AF-81E3-05011C7C1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5F1D"/>
    <w:pPr>
      <w:widowControl w:val="0"/>
      <w:jc w:val="both"/>
    </w:pPr>
    <w:rPr>
      <w:rFonts w:ascii="Times New Roman" w:eastAsia="宋体" w:hAnsi="Times New Roman" w:cs="Times New Roman"/>
      <w:kern w:val="0"/>
      <w:sz w:val="20"/>
      <w:szCs w:val="20"/>
    </w:rPr>
  </w:style>
  <w:style w:type="paragraph" w:styleId="1">
    <w:name w:val="heading 1"/>
    <w:basedOn w:val="a"/>
    <w:next w:val="a"/>
    <w:link w:val="10"/>
    <w:uiPriority w:val="9"/>
    <w:qFormat/>
    <w:rsid w:val="00E64C56"/>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BB5F1D"/>
    <w:pPr>
      <w:keepNext/>
      <w:keepLines/>
      <w:spacing w:before="160" w:after="240"/>
      <w:ind w:firstLineChars="100" w:firstLine="100"/>
      <w:outlineLvl w:val="1"/>
    </w:pPr>
    <w:rPr>
      <w:rFonts w:eastAsia="黑体"/>
      <w:bCs/>
      <w:sz w:val="30"/>
      <w:szCs w:val="32"/>
    </w:rPr>
  </w:style>
  <w:style w:type="paragraph" w:styleId="30">
    <w:name w:val="heading 3"/>
    <w:basedOn w:val="a"/>
    <w:next w:val="a"/>
    <w:link w:val="31"/>
    <w:uiPriority w:val="9"/>
    <w:unhideWhenUsed/>
    <w:qFormat/>
    <w:rsid w:val="00DA03C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A6B3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5F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5F1D"/>
    <w:rPr>
      <w:sz w:val="18"/>
      <w:szCs w:val="18"/>
    </w:rPr>
  </w:style>
  <w:style w:type="paragraph" w:styleId="a5">
    <w:name w:val="footer"/>
    <w:basedOn w:val="a"/>
    <w:link w:val="a6"/>
    <w:uiPriority w:val="99"/>
    <w:unhideWhenUsed/>
    <w:rsid w:val="00BB5F1D"/>
    <w:pPr>
      <w:tabs>
        <w:tab w:val="center" w:pos="4153"/>
        <w:tab w:val="right" w:pos="8306"/>
      </w:tabs>
      <w:snapToGrid w:val="0"/>
      <w:jc w:val="left"/>
    </w:pPr>
    <w:rPr>
      <w:sz w:val="18"/>
      <w:szCs w:val="18"/>
    </w:rPr>
  </w:style>
  <w:style w:type="character" w:customStyle="1" w:styleId="a6">
    <w:name w:val="页脚 字符"/>
    <w:basedOn w:val="a0"/>
    <w:link w:val="a5"/>
    <w:uiPriority w:val="99"/>
    <w:rsid w:val="00BB5F1D"/>
    <w:rPr>
      <w:sz w:val="18"/>
      <w:szCs w:val="18"/>
    </w:rPr>
  </w:style>
  <w:style w:type="character" w:customStyle="1" w:styleId="20">
    <w:name w:val="标题 2 字符"/>
    <w:basedOn w:val="a0"/>
    <w:link w:val="2"/>
    <w:uiPriority w:val="9"/>
    <w:rsid w:val="00BB5F1D"/>
    <w:rPr>
      <w:rFonts w:ascii="Times New Roman" w:eastAsia="黑体" w:hAnsi="Times New Roman" w:cs="Times New Roman"/>
      <w:bCs/>
      <w:kern w:val="0"/>
      <w:sz w:val="30"/>
      <w:szCs w:val="32"/>
    </w:rPr>
  </w:style>
  <w:style w:type="character" w:styleId="a7">
    <w:name w:val="Emphasis"/>
    <w:basedOn w:val="a0"/>
    <w:qFormat/>
    <w:rsid w:val="00A87711"/>
    <w:rPr>
      <w:i/>
    </w:rPr>
  </w:style>
  <w:style w:type="paragraph" w:styleId="a8">
    <w:name w:val="Normal (Web)"/>
    <w:basedOn w:val="a"/>
    <w:uiPriority w:val="99"/>
    <w:qFormat/>
    <w:rsid w:val="00A87711"/>
    <w:pPr>
      <w:widowControl/>
      <w:spacing w:before="100" w:beforeAutospacing="1" w:after="100" w:afterAutospacing="1"/>
      <w:jc w:val="left"/>
    </w:pPr>
    <w:rPr>
      <w:rFonts w:ascii="宋体" w:hAnsi="宋体" w:cs="宋体"/>
      <w:sz w:val="24"/>
    </w:rPr>
  </w:style>
  <w:style w:type="character" w:styleId="a9">
    <w:name w:val="Hyperlink"/>
    <w:uiPriority w:val="99"/>
    <w:rsid w:val="00A87711"/>
    <w:rPr>
      <w:color w:val="0000FF"/>
      <w:u w:val="single"/>
    </w:rPr>
  </w:style>
  <w:style w:type="paragraph" w:styleId="aa">
    <w:name w:val="Date"/>
    <w:basedOn w:val="a"/>
    <w:next w:val="a"/>
    <w:link w:val="ab"/>
    <w:uiPriority w:val="99"/>
    <w:semiHidden/>
    <w:unhideWhenUsed/>
    <w:rsid w:val="00BE35C6"/>
    <w:pPr>
      <w:ind w:leftChars="2500" w:left="100"/>
    </w:pPr>
  </w:style>
  <w:style w:type="character" w:customStyle="1" w:styleId="ab">
    <w:name w:val="日期 字符"/>
    <w:basedOn w:val="a0"/>
    <w:link w:val="aa"/>
    <w:uiPriority w:val="99"/>
    <w:semiHidden/>
    <w:rsid w:val="00BE35C6"/>
    <w:rPr>
      <w:rFonts w:ascii="Times New Roman" w:eastAsia="宋体" w:hAnsi="Times New Roman" w:cs="Times New Roman"/>
      <w:kern w:val="0"/>
      <w:sz w:val="20"/>
      <w:szCs w:val="20"/>
    </w:rPr>
  </w:style>
  <w:style w:type="character" w:customStyle="1" w:styleId="10">
    <w:name w:val="标题 1 字符"/>
    <w:basedOn w:val="a0"/>
    <w:link w:val="1"/>
    <w:uiPriority w:val="9"/>
    <w:rsid w:val="00E64C56"/>
    <w:rPr>
      <w:rFonts w:ascii="Times New Roman" w:eastAsia="宋体" w:hAnsi="Times New Roman" w:cs="Times New Roman"/>
      <w:b/>
      <w:bCs/>
      <w:kern w:val="44"/>
      <w:sz w:val="44"/>
      <w:szCs w:val="44"/>
    </w:rPr>
  </w:style>
  <w:style w:type="character" w:customStyle="1" w:styleId="ac">
    <w:name w:val="工训正文 字符"/>
    <w:basedOn w:val="a0"/>
    <w:link w:val="ad"/>
    <w:locked/>
    <w:rsid w:val="00E64C56"/>
    <w:rPr>
      <w:rFonts w:ascii="宋体" w:eastAsia="宋体" w:hAnsi="宋体" w:cs="宋体"/>
      <w:color w:val="24292E"/>
      <w:kern w:val="0"/>
      <w:sz w:val="24"/>
      <w:szCs w:val="24"/>
    </w:rPr>
  </w:style>
  <w:style w:type="paragraph" w:customStyle="1" w:styleId="ad">
    <w:name w:val="工训正文"/>
    <w:basedOn w:val="a"/>
    <w:link w:val="ac"/>
    <w:qFormat/>
    <w:rsid w:val="00E64C56"/>
    <w:pPr>
      <w:widowControl/>
      <w:spacing w:before="100" w:after="100" w:line="460" w:lineRule="exact"/>
      <w:ind w:firstLineChars="200" w:firstLine="480"/>
      <w:jc w:val="left"/>
    </w:pPr>
    <w:rPr>
      <w:rFonts w:ascii="宋体" w:hAnsi="宋体" w:cs="宋体"/>
      <w:color w:val="24292E"/>
      <w:sz w:val="24"/>
      <w:szCs w:val="24"/>
    </w:rPr>
  </w:style>
  <w:style w:type="character" w:customStyle="1" w:styleId="21">
    <w:name w:val="工训标题2 字符"/>
    <w:basedOn w:val="a0"/>
    <w:link w:val="22"/>
    <w:locked/>
    <w:rsid w:val="00E64C56"/>
    <w:rPr>
      <w:rFonts w:ascii="Cambria" w:eastAsia="宋体" w:hAnsi="Cambria" w:cs="Times New Roman"/>
      <w:b/>
      <w:bCs/>
      <w:kern w:val="0"/>
      <w:sz w:val="28"/>
      <w:szCs w:val="32"/>
      <w:lang w:val="zh-CN"/>
    </w:rPr>
  </w:style>
  <w:style w:type="paragraph" w:customStyle="1" w:styleId="22">
    <w:name w:val="工训标题2"/>
    <w:basedOn w:val="ae"/>
    <w:link w:val="21"/>
    <w:qFormat/>
    <w:rsid w:val="00E64C56"/>
    <w:pPr>
      <w:widowControl/>
      <w:spacing w:before="100" w:after="100" w:line="312" w:lineRule="auto"/>
      <w:ind w:firstLineChars="0" w:firstLine="0"/>
      <w:jc w:val="left"/>
      <w:outlineLvl w:val="1"/>
    </w:pPr>
    <w:rPr>
      <w:rFonts w:ascii="Cambria" w:hAnsi="Cambria"/>
      <w:b/>
      <w:bCs/>
      <w:sz w:val="28"/>
      <w:szCs w:val="32"/>
      <w:lang w:val="zh-CN"/>
    </w:rPr>
  </w:style>
  <w:style w:type="character" w:customStyle="1" w:styleId="32">
    <w:name w:val="工训标题3 字符"/>
    <w:basedOn w:val="a0"/>
    <w:link w:val="3"/>
    <w:locked/>
    <w:rsid w:val="00E64C56"/>
    <w:rPr>
      <w:rFonts w:ascii="Calibri" w:eastAsia="楷体" w:hAnsi="Calibri" w:cs="Times New Roman"/>
      <w:b/>
      <w:bCs/>
      <w:sz w:val="24"/>
      <w:szCs w:val="32"/>
      <w:lang w:val="zh-CN"/>
    </w:rPr>
  </w:style>
  <w:style w:type="paragraph" w:customStyle="1" w:styleId="3">
    <w:name w:val="工训标题3"/>
    <w:basedOn w:val="ae"/>
    <w:link w:val="32"/>
    <w:qFormat/>
    <w:rsid w:val="00E64C56"/>
    <w:pPr>
      <w:numPr>
        <w:ilvl w:val="2"/>
        <w:numId w:val="1"/>
      </w:numPr>
      <w:ind w:firstLineChars="0" w:firstLine="0"/>
      <w:outlineLvl w:val="2"/>
    </w:pPr>
    <w:rPr>
      <w:rFonts w:ascii="Calibri" w:eastAsia="楷体" w:hAnsi="Calibri"/>
      <w:b/>
      <w:bCs/>
      <w:kern w:val="2"/>
      <w:sz w:val="24"/>
      <w:szCs w:val="32"/>
      <w:lang w:val="zh-CN"/>
    </w:rPr>
  </w:style>
  <w:style w:type="paragraph" w:styleId="ae">
    <w:name w:val="List Paragraph"/>
    <w:basedOn w:val="a"/>
    <w:uiPriority w:val="34"/>
    <w:qFormat/>
    <w:rsid w:val="00E64C56"/>
    <w:pPr>
      <w:ind w:firstLineChars="200" w:firstLine="420"/>
    </w:pPr>
  </w:style>
  <w:style w:type="table" w:styleId="af">
    <w:name w:val="Table Grid"/>
    <w:basedOn w:val="a1"/>
    <w:uiPriority w:val="59"/>
    <w:qFormat/>
    <w:rsid w:val="00DA03CD"/>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1">
    <w:name w:val="标题 3 字符"/>
    <w:basedOn w:val="a0"/>
    <w:link w:val="30"/>
    <w:uiPriority w:val="9"/>
    <w:rsid w:val="00DA03CD"/>
    <w:rPr>
      <w:rFonts w:ascii="Times New Roman" w:eastAsia="宋体" w:hAnsi="Times New Roman" w:cs="Times New Roman"/>
      <w:b/>
      <w:bCs/>
      <w:kern w:val="0"/>
      <w:sz w:val="32"/>
      <w:szCs w:val="32"/>
    </w:rPr>
  </w:style>
  <w:style w:type="paragraph" w:styleId="TOC">
    <w:name w:val="TOC Heading"/>
    <w:basedOn w:val="1"/>
    <w:next w:val="a"/>
    <w:uiPriority w:val="39"/>
    <w:unhideWhenUsed/>
    <w:qFormat/>
    <w:rsid w:val="00D7696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76967"/>
  </w:style>
  <w:style w:type="paragraph" w:styleId="TOC2">
    <w:name w:val="toc 2"/>
    <w:basedOn w:val="a"/>
    <w:next w:val="a"/>
    <w:autoRedefine/>
    <w:uiPriority w:val="39"/>
    <w:unhideWhenUsed/>
    <w:rsid w:val="00D76967"/>
    <w:pPr>
      <w:ind w:leftChars="200" w:left="420"/>
    </w:pPr>
  </w:style>
  <w:style w:type="paragraph" w:styleId="TOC3">
    <w:name w:val="toc 3"/>
    <w:basedOn w:val="a"/>
    <w:next w:val="a"/>
    <w:autoRedefine/>
    <w:uiPriority w:val="39"/>
    <w:unhideWhenUsed/>
    <w:rsid w:val="00D76967"/>
    <w:pPr>
      <w:ind w:leftChars="400" w:left="840"/>
    </w:pPr>
  </w:style>
  <w:style w:type="character" w:customStyle="1" w:styleId="40">
    <w:name w:val="标题 4 字符"/>
    <w:basedOn w:val="a0"/>
    <w:link w:val="4"/>
    <w:uiPriority w:val="9"/>
    <w:semiHidden/>
    <w:rsid w:val="00FA6B35"/>
    <w:rPr>
      <w:rFonts w:asciiTheme="majorHAnsi" w:eastAsiaTheme="majorEastAsia" w:hAnsiTheme="majorHAnsi" w:cstheme="majorBidi"/>
      <w:b/>
      <w:bCs/>
      <w:kern w:val="0"/>
      <w:sz w:val="28"/>
      <w:szCs w:val="28"/>
    </w:rPr>
  </w:style>
  <w:style w:type="paragraph" w:styleId="af0">
    <w:name w:val="Body Text"/>
    <w:basedOn w:val="a"/>
    <w:link w:val="af1"/>
    <w:qFormat/>
    <w:rsid w:val="00FA6B35"/>
    <w:pPr>
      <w:widowControl/>
      <w:spacing w:before="180" w:after="180"/>
      <w:jc w:val="left"/>
    </w:pPr>
    <w:rPr>
      <w:rFonts w:asciiTheme="minorHAnsi" w:eastAsiaTheme="minorEastAsia" w:hAnsiTheme="minorHAnsi" w:cstheme="minorBidi"/>
      <w:sz w:val="24"/>
      <w:szCs w:val="24"/>
      <w:lang w:eastAsia="en-US"/>
    </w:rPr>
  </w:style>
  <w:style w:type="character" w:customStyle="1" w:styleId="af1">
    <w:name w:val="正文文本 字符"/>
    <w:basedOn w:val="a0"/>
    <w:link w:val="af0"/>
    <w:rsid w:val="00FA6B35"/>
    <w:rPr>
      <w:kern w:val="0"/>
      <w:sz w:val="24"/>
      <w:szCs w:val="24"/>
      <w:lang w:eastAsia="en-US"/>
    </w:rPr>
  </w:style>
  <w:style w:type="paragraph" w:styleId="af2">
    <w:name w:val="No Spacing"/>
    <w:link w:val="af3"/>
    <w:uiPriority w:val="1"/>
    <w:qFormat/>
    <w:rsid w:val="009D5059"/>
    <w:rPr>
      <w:kern w:val="0"/>
      <w:sz w:val="22"/>
    </w:rPr>
  </w:style>
  <w:style w:type="character" w:customStyle="1" w:styleId="af3">
    <w:name w:val="无间隔 字符"/>
    <w:basedOn w:val="a0"/>
    <w:link w:val="af2"/>
    <w:uiPriority w:val="1"/>
    <w:rsid w:val="009D5059"/>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727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A4BC0-491D-4A93-9555-8F1C46455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2560</TotalTime>
  <Pages>29</Pages>
  <Words>1241</Words>
  <Characters>7075</Characters>
  <Application>Microsoft Office Word</Application>
  <DocSecurity>0</DocSecurity>
  <Lines>58</Lines>
  <Paragraphs>16</Paragraphs>
  <ScaleCrop>false</ScaleCrop>
  <Company/>
  <LinksUpToDate>false</LinksUpToDate>
  <CharactersWithSpaces>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1114129103@qq.com</dc:creator>
  <cp:keywords/>
  <dc:description/>
  <cp:lastModifiedBy>1114129103@qq.com</cp:lastModifiedBy>
  <cp:revision>35</cp:revision>
  <dcterms:created xsi:type="dcterms:W3CDTF">2021-03-07T07:51:00Z</dcterms:created>
  <dcterms:modified xsi:type="dcterms:W3CDTF">2021-06-29T10:46:00Z</dcterms:modified>
</cp:coreProperties>
</file>